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 w:ascii="宋体" w:hAnsi="宋体"/>
        </w:rPr>
        <w:t>信号与系统</w:t>
      </w:r>
    </w:p>
    <w:p>
      <w:pPr>
        <w:pStyle w:val="26"/>
      </w:pPr>
      <w:r>
        <w:rPr>
          <w:rFonts w:eastAsia="宋体" w:ascii="宋体" w:hAnsi="宋体"/>
        </w:rPr>
        <w:t>第一节课 自学课堂笔记</w:t>
      </w:r>
    </w:p>
    <w:p>
      <w:pPr>
        <w:pStyle w:val="26"/>
      </w:pPr>
      <w:r>
        <w:rPr>
          <w:rFonts w:eastAsia="宋体" w:ascii="宋体" w:hAnsi="宋体"/>
        </w:rPr>
        <w:t>绪论 信号表示与系统分析</w:t>
      </w:r>
    </w:p>
    <w:p>
      <w:r>
        <w:rPr>
          <w:rFonts w:eastAsia="宋体" w:ascii="宋体" w:hAnsi="宋体"/>
        </w:rPr>
        <w:t>从波形读出数学表达式，从输入输出关系判断系统性质，再用分解与叠加连接二者。本文不仅列出结论，还说明公式来由、成立条件与计算步骤。</w:t>
      </w:r>
    </w:p>
    <w:p>
      <w:pPr>
        <w:pStyle w:val="4"/>
      </w:pPr>
      <w:r>
        <w:rPr>
          <w:rFonts w:eastAsia="宋体" w:ascii="宋体" w:hAnsi="宋体"/>
        </w:rPr>
        <w:t>如何使用这份笔记</w:t>
      </w:r>
    </w:p>
    <w:p>
      <w:r>
        <w:rPr>
          <w:rFonts w:eastAsia="宋体" w:ascii="宋体" w:hAnsi="宋体"/>
        </w:rPr>
        <w:t>第一次阅读按目录顺序学习，每读完一个推导先遮住后文尝试续写；第二次阅读先做第 21 节自测，再按第 22 节的索引查漏补缺。</w:t>
      </w:r>
    </w:p>
    <w:p>
      <w:pPr>
        <w:pStyle w:val="4"/>
      </w:pPr>
      <w:r>
        <w:rPr>
          <w:rFonts w:eastAsia="宋体" w:ascii="宋体" w:hAnsi="宋体"/>
        </w:rPr>
        <w:t>内容标记</w:t>
      </w:r>
    </w:p>
    <w:p>
      <w:r>
        <w:rPr>
          <w:rFonts w:eastAsia="宋体" w:ascii="宋体" w:hAnsi="宋体"/>
          <w:b/>
        </w:rPr>
        <w:t>资料内容：课件已有的概念、结论和例题。补充讲解或补充例题：为独立自学增写的解释、推导和练习。重绘图的来源性质写在图注中。</w:t>
      </w:r>
    </w:p>
    <w:p>
      <w:pPr>
        <w:pStyle w:val="4"/>
      </w:pPr>
      <w:r>
        <w:rPr>
          <w:rFonts w:eastAsia="宋体" w:ascii="宋体" w:hAnsi="宋体"/>
        </w:rPr>
        <w:t>公式与目录</w:t>
      </w:r>
    </w:p>
    <w:p>
      <w:r>
        <w:rPr>
          <w:rFonts w:eastAsia="宋体" w:ascii="宋体" w:hAnsi="宋体"/>
        </w:rPr>
        <w:t>正文及行内数学表达式均为 Word 原生可编辑公式。目录条目可右键选择“打开超链接”，也可使用标题导航。</w:t>
      </w:r>
    </w:p>
    <w:p>
      <w:pPr>
        <w:pStyle w:val="4"/>
      </w:pPr>
      <w:r>
        <w:rPr>
          <w:rFonts w:eastAsia="宋体" w:ascii="宋体" w:hAnsi="宋体"/>
        </w:rPr>
        <w:t>资料范围</w:t>
      </w:r>
    </w:p>
    <w:p>
      <w:r>
        <w:rPr>
          <w:rFonts w:eastAsia="宋体" w:ascii="宋体" w:hAnsi="宋体"/>
        </w:rPr>
        <w:t>Ch1_1 绪论 I 与 Ch1_2 绪论 II；郑君里等《信号与系统》第三版上册第一章用于对应核查。课件所指定教材为第四版，作业题号按课件记录。</w:t>
      </w:r>
    </w:p>
    <w:p>
      <w:r>
        <w:rPr>
          <w:rFonts w:eastAsia="宋体"/>
        </w:rPr>
        <w:br w:type="page"/>
      </w:r>
    </w:p>
    <w:p>
      <w:pPr>
        <w:pStyle w:val="31"/>
      </w:pPr>
      <w:bookmarkStart w:id="500" w:name="Contents"/>
      <w:r>
        <w:rPr>
          <w:rFonts w:eastAsia="宋体" w:ascii="宋体" w:hAnsi="宋体"/>
        </w:rPr>
        <w:t>目录</w:t>
      </w:r>
      <w:bookmarkEnd w:id="500"/>
    </w:p>
    <w:p>
      <w:pPr>
        <w:spacing w:after="100" w:line="240" w:lineRule="auto"/>
      </w:pPr>
      <w:hyperlink w:anchor="Topic1" w:history="1">
        <w:r>
          <w:rPr>
            <w:rFonts w:eastAsia="宋体" w:ascii="宋体" w:hAnsi="宋体"/>
            <w:color w:val="244B68"/>
            <w:u w:val="single"/>
          </w:rPr>
          <w:t>01 学习路线与基本语言</w:t>
        </w:r>
      </w:hyperlink>
    </w:p>
    <w:p>
      <w:pPr>
        <w:spacing w:after="100" w:line="240" w:lineRule="auto"/>
      </w:pPr>
      <w:hyperlink w:anchor="Topic2" w:history="1">
        <w:r>
          <w:rPr>
            <w:rFonts w:eastAsia="宋体" w:ascii="宋体" w:hAnsi="宋体"/>
            <w:color w:val="244B68"/>
            <w:u w:val="single"/>
          </w:rPr>
          <w:t>02 信号分类与采样</w:t>
        </w:r>
      </w:hyperlink>
    </w:p>
    <w:p>
      <w:pPr>
        <w:spacing w:after="100" w:line="240" w:lineRule="auto"/>
      </w:pPr>
      <w:hyperlink w:anchor="Topic3" w:history="1">
        <w:r>
          <w:rPr>
            <w:rFonts w:eastAsia="宋体" w:ascii="宋体" w:hAnsi="宋体"/>
            <w:color w:val="244B68"/>
            <w:u w:val="single"/>
          </w:rPr>
          <w:t>03 周期性与能量功率</w:t>
        </w:r>
      </w:hyperlink>
    </w:p>
    <w:p>
      <w:pPr>
        <w:spacing w:after="100" w:line="240" w:lineRule="auto"/>
      </w:pPr>
      <w:hyperlink w:anchor="Topic4" w:history="1">
        <w:r>
          <w:rPr>
            <w:rFonts w:eastAsia="宋体" w:ascii="宋体" w:hAnsi="宋体"/>
            <w:color w:val="244B68"/>
            <w:u w:val="single"/>
          </w:rPr>
          <w:t>04 正弦 实指数与复指数</w:t>
        </w:r>
      </w:hyperlink>
    </w:p>
    <w:p>
      <w:pPr>
        <w:spacing w:after="100" w:line="240" w:lineRule="auto"/>
      </w:pPr>
      <w:hyperlink w:anchor="Topic5" w:history="1">
        <w:r>
          <w:rPr>
            <w:rFonts w:eastAsia="宋体" w:ascii="宋体" w:hAnsi="宋体"/>
            <w:color w:val="244B68"/>
            <w:u w:val="single"/>
          </w:rPr>
          <w:t>05 抽样函数与高斯脉冲</w:t>
        </w:r>
      </w:hyperlink>
    </w:p>
    <w:p>
      <w:pPr>
        <w:spacing w:after="100" w:line="240" w:lineRule="auto"/>
      </w:pPr>
      <w:hyperlink w:anchor="Topic6" w:history="1">
        <w:r>
          <w:rPr>
            <w:rFonts w:eastAsia="宋体" w:ascii="宋体" w:hAnsi="宋体"/>
            <w:color w:val="244B68"/>
            <w:u w:val="single"/>
          </w:rPr>
          <w:t>06 自变量变换的统一方法</w:t>
        </w:r>
      </w:hyperlink>
    </w:p>
    <w:p>
      <w:pPr>
        <w:spacing w:after="100" w:line="240" w:lineRule="auto"/>
      </w:pPr>
      <w:hyperlink w:anchor="Topic7" w:history="1">
        <w:r>
          <w:rPr>
            <w:rFonts w:eastAsia="宋体" w:ascii="宋体" w:hAnsi="宋体"/>
            <w:color w:val="244B68"/>
            <w:u w:val="single"/>
          </w:rPr>
          <w:t>07 展缩例题与逆向恢复</w:t>
        </w:r>
      </w:hyperlink>
    </w:p>
    <w:p>
      <w:pPr>
        <w:spacing w:after="100" w:line="240" w:lineRule="auto"/>
      </w:pPr>
      <w:hyperlink w:anchor="Topic8" w:history="1">
        <w:r>
          <w:rPr>
            <w:rFonts w:eastAsia="宋体" w:ascii="宋体" w:hAnsi="宋体"/>
            <w:color w:val="244B68"/>
            <w:u w:val="single"/>
          </w:rPr>
          <w:t>08 函数值运算与阶跃斜变</w:t>
        </w:r>
      </w:hyperlink>
    </w:p>
    <w:p>
      <w:pPr>
        <w:spacing w:after="100" w:line="240" w:lineRule="auto"/>
      </w:pPr>
      <w:hyperlink w:anchor="Topic9" w:history="1">
        <w:r>
          <w:rPr>
            <w:rFonts w:eastAsia="宋体" w:ascii="宋体" w:hAnsi="宋体"/>
            <w:color w:val="244B68"/>
            <w:u w:val="single"/>
          </w:rPr>
          <w:t>09 单位冲激的意义与抽样性质</w:t>
        </w:r>
      </w:hyperlink>
    </w:p>
    <w:p>
      <w:pPr>
        <w:spacing w:after="100" w:line="240" w:lineRule="auto"/>
      </w:pPr>
      <w:hyperlink w:anchor="Topic10" w:history="1">
        <w:r>
          <w:rPr>
            <w:rFonts w:eastAsia="宋体" w:ascii="宋体" w:hAnsi="宋体"/>
            <w:color w:val="244B68"/>
            <w:u w:val="single"/>
          </w:rPr>
          <w:t>10 冲激的尺度 微分与计算</w:t>
        </w:r>
      </w:hyperlink>
    </w:p>
    <w:p>
      <w:pPr>
        <w:spacing w:after="100" w:line="240" w:lineRule="auto"/>
      </w:pPr>
      <w:hyperlink w:anchor="Topic11" w:history="1">
        <w:r>
          <w:rPr>
            <w:rFonts w:eastAsia="宋体" w:ascii="宋体" w:hAnsi="宋体"/>
            <w:color w:val="244B68"/>
            <w:u w:val="single"/>
          </w:rPr>
          <w:t>11 冲激偶与充电模型</w:t>
        </w:r>
      </w:hyperlink>
    </w:p>
    <w:p>
      <w:pPr>
        <w:spacing w:after="100" w:line="240" w:lineRule="auto"/>
      </w:pPr>
      <w:hyperlink w:anchor="Topic12" w:history="1">
        <w:r>
          <w:rPr>
            <w:rFonts w:eastAsia="宋体" w:ascii="宋体" w:hAnsi="宋体"/>
            <w:color w:val="244B68"/>
            <w:u w:val="single"/>
          </w:rPr>
          <w:t>12 直流交流 奇偶与实虚分解</w:t>
        </w:r>
      </w:hyperlink>
    </w:p>
    <w:p>
      <w:pPr>
        <w:spacing w:after="100" w:line="240" w:lineRule="auto"/>
      </w:pPr>
      <w:hyperlink w:anchor="Topic13" w:history="1">
        <w:r>
          <w:rPr>
            <w:rFonts w:eastAsia="宋体" w:ascii="宋体" w:hAnsi="宋体"/>
            <w:color w:val="244B68"/>
            <w:u w:val="single"/>
          </w:rPr>
          <w:t>13 脉冲分解与卷积的来由</w:t>
        </w:r>
      </w:hyperlink>
    </w:p>
    <w:p>
      <w:pPr>
        <w:spacing w:after="100" w:line="240" w:lineRule="auto"/>
      </w:pPr>
      <w:hyperlink w:anchor="Topic14" w:history="1">
        <w:r>
          <w:rPr>
            <w:rFonts w:eastAsia="宋体" w:ascii="宋体" w:hAnsi="宋体"/>
            <w:color w:val="244B68"/>
            <w:u w:val="single"/>
          </w:rPr>
          <w:t>14 系统建模与框图</w:t>
        </w:r>
      </w:hyperlink>
    </w:p>
    <w:p>
      <w:pPr>
        <w:spacing w:after="100" w:line="240" w:lineRule="auto"/>
      </w:pPr>
      <w:hyperlink w:anchor="Topic15" w:history="1">
        <w:r>
          <w:rPr>
            <w:rFonts w:eastAsia="宋体" w:ascii="宋体" w:hAnsi="宋体"/>
            <w:color w:val="244B68"/>
            <w:u w:val="single"/>
          </w:rPr>
          <w:t>15 因果 记忆 稳定与可逆</w:t>
        </w:r>
      </w:hyperlink>
    </w:p>
    <w:p>
      <w:pPr>
        <w:spacing w:after="100" w:line="240" w:lineRule="auto"/>
      </w:pPr>
      <w:hyperlink w:anchor="Topic16" w:history="1">
        <w:r>
          <w:rPr>
            <w:rFonts w:eastAsia="宋体" w:ascii="宋体" w:hAnsi="宋体"/>
            <w:color w:val="244B68"/>
            <w:u w:val="single"/>
          </w:rPr>
          <w:t>16 线性与初始状态</w:t>
        </w:r>
      </w:hyperlink>
    </w:p>
    <w:p>
      <w:pPr>
        <w:spacing w:after="100" w:line="240" w:lineRule="auto"/>
      </w:pPr>
      <w:hyperlink w:anchor="Topic17" w:history="1">
        <w:r>
          <w:rPr>
            <w:rFonts w:eastAsia="宋体" w:ascii="宋体" w:hAnsi="宋体"/>
            <w:color w:val="244B68"/>
            <w:u w:val="single"/>
          </w:rPr>
          <w:t>17 时不变性的两条路线</w:t>
        </w:r>
      </w:hyperlink>
    </w:p>
    <w:p>
      <w:pPr>
        <w:spacing w:after="100" w:line="240" w:lineRule="auto"/>
      </w:pPr>
      <w:hyperlink w:anchor="Topic18" w:history="1">
        <w:r>
          <w:rPr>
            <w:rFonts w:eastAsia="宋体" w:ascii="宋体" w:hAnsi="宋体"/>
            <w:color w:val="244B68"/>
            <w:u w:val="single"/>
          </w:rPr>
          <w:t>18 LTI 的微分与积分性质</w:t>
        </w:r>
      </w:hyperlink>
    </w:p>
    <w:p>
      <w:pPr>
        <w:spacing w:after="100" w:line="240" w:lineRule="auto"/>
      </w:pPr>
      <w:hyperlink w:anchor="Topic19" w:history="1">
        <w:r>
          <w:rPr>
            <w:rFonts w:eastAsia="宋体" w:ascii="宋体" w:hAnsi="宋体"/>
            <w:color w:val="244B68"/>
            <w:u w:val="single"/>
          </w:rPr>
          <w:t>19 综合判断与分析方法</w:t>
        </w:r>
      </w:hyperlink>
    </w:p>
    <w:p>
      <w:pPr>
        <w:spacing w:after="100" w:line="240" w:lineRule="auto"/>
      </w:pPr>
      <w:hyperlink w:anchor="Topic20" w:history="1">
        <w:r>
          <w:rPr>
            <w:rFonts w:eastAsia="宋体" w:ascii="宋体" w:hAnsi="宋体"/>
            <w:color w:val="244B68"/>
            <w:u w:val="single"/>
          </w:rPr>
          <w:t>20 易错核对与课程事项</w:t>
        </w:r>
      </w:hyperlink>
    </w:p>
    <w:p>
      <w:pPr>
        <w:spacing w:after="100" w:line="240" w:lineRule="auto"/>
      </w:pPr>
      <w:hyperlink w:anchor="Topic21" w:history="1">
        <w:r>
          <w:rPr>
            <w:rFonts w:eastAsia="宋体" w:ascii="宋体" w:hAnsi="宋体"/>
            <w:color w:val="244B68"/>
            <w:u w:val="single"/>
          </w:rPr>
          <w:t>21 闭卷自测</w:t>
        </w:r>
      </w:hyperlink>
    </w:p>
    <w:p>
      <w:pPr>
        <w:spacing w:after="100" w:line="240" w:lineRule="auto"/>
      </w:pPr>
      <w:hyperlink w:anchor="Topic22" w:history="1">
        <w:r>
          <w:rPr>
            <w:rFonts w:eastAsia="宋体" w:ascii="宋体" w:hAnsi="宋体"/>
            <w:color w:val="244B68"/>
            <w:u w:val="single"/>
          </w:rPr>
          <w:t>22 自测答案与复习索引</w:t>
        </w:r>
      </w:hyperlink>
    </w:p>
    <w:p>
      <w:pPr>
        <w:pStyle w:val="3"/>
        <w:pageBreakBefore/>
        <w:spacing w:before="400"/>
      </w:pPr>
      <w:bookmarkStart w:id="1" w:name="Topic1"/>
      <w:r>
        <w:rPr>
          <w:rFonts w:eastAsia="宋体" w:ascii="宋体" w:hAnsi="宋体"/>
        </w:rPr>
        <w:t>01 学习路线与基本语言</w:t>
      </w:r>
      <w:bookmarkEnd w:id="1"/>
    </w:p>
    <w:p>
      <w:pPr>
        <w:pStyle w:val="4"/>
      </w:pPr>
      <w:r>
        <w:rPr>
          <w:rFonts w:eastAsia="宋体" w:ascii="宋体" w:hAnsi="宋体"/>
        </w:rPr>
        <w:t>本讲要解决什么问题</w:t>
      </w:r>
    </w:p>
    <w:p>
      <w:r>
        <w:rPr>
          <w:rFonts w:eastAsia="宋体" w:ascii="宋体" w:hAnsi="宋体"/>
        </w:rPr>
        <w:t>给定一个随时间变化的输入和一个处理它的系统，怎样描述输入、判断系统性质并求出输出？先把复杂信号写成简单信号，再研究简单信号通过系统的结果，是后续时域分析与变换域分析的共同思路。</w:t>
      </w:r>
    </w:p>
    <w:p>
      <w:r>
        <w:rPr>
          <w:rFonts w:eastAsia="宋体" w:ascii="宋体" w:hAnsi="宋体"/>
        </w:rPr>
        <w:t>资料主线：本笔记覆盖 Ch1_1.pdf 的绪论 I 与 Ch1_2.pdf 的绪论 II。每节标出的“资料内容”概括课件知识；“补充讲解”负责补齐推导、条件和练习，不代表课堂逐字记录。图均为重绘，图注区分课件原题与补充示意。</w:t>
      </w:r>
    </w:p>
    <w:p>
      <w:r>
        <w:rPr>
          <w:rFonts w:eastAsia="宋体" w:ascii="宋体" w:hAnsi="宋体"/>
        </w:rPr>
        <w:t>阅读顺序：先完成第 02—08 节的信号基础，再学习第 09—13 节的奇异信号与分解，最后完成第 14—19 节的系统分析。第 20 节集中核对易错点，第 21—22 节用于闭卷自测与订正。</w:t>
      </w:r>
    </w:p>
    <w:p>
      <w:pPr>
        <w:pStyle w:val="4"/>
      </w:pPr>
      <w:r>
        <w:rPr>
          <w:rFonts w:eastAsia="宋体" w:ascii="宋体" w:hAnsi="宋体"/>
        </w:rPr>
        <w:t>资料内容 消息 信号与系统</w:t>
      </w:r>
    </w:p>
    <w:p>
      <w:r>
        <w:rPr>
          <w:rFonts w:eastAsia="宋体" w:ascii="宋体" w:hAnsi="宋体"/>
        </w:rPr>
        <w:t>消息是语言、文字、图像、数据等传送内容；信号是消息的表现形式和传送载体；信息强调消息带来的新知识。空气压力随时间变化可表示语音，亮度随空间位置变化可表示灰度图像。</w:t>
      </w:r>
    </w:p>
    <w:p>
      <w:r>
        <w:rPr>
          <w:rFonts w:eastAsia="宋体" w:ascii="宋体" w:hAnsi="宋体"/>
        </w:rPr>
        <w:t xml:space="preserve">信号用解析式或波形描述。本文用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表示连续时间信号，用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表示离散时间序列；课件中的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与这里的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含义相同。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是时间，</w:t>
      </w:r>
      <m:oMath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∈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ℤ</m:t>
        </m:r>
      </m:oMath>
      <w:r>
        <w:rPr>
          <w:rFonts w:eastAsia="宋体" w:ascii="宋体" w:hAnsi="宋体"/>
        </w:rPr>
        <w:t xml:space="preserve"> 是样本序号；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*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表示复共轭。</w:t>
      </w:r>
    </w:p>
    <w:p>
      <w:r>
        <w:rPr>
          <w:rFonts w:eastAsia="宋体" w:ascii="宋体" w:hAnsi="宋体"/>
        </w:rPr>
        <w:t xml:space="preserve">系统把输入变成输出，记为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</m:oMath>
      <w:r>
        <w:rPr>
          <w:rFonts w:eastAsia="宋体" w:ascii="宋体" w:hAnsi="宋体"/>
        </w:rPr>
        <w:t>。研究系统时要说明输入、输出、允许的输入集合以及初始状态。相同微分方程可以来自电路，也可以来自机械系统。</w:t>
      </w:r>
    </w:p>
    <w:p>
      <w:r>
        <w:rPr>
          <w:rFonts w:eastAsia="宋体" w:ascii="宋体" w:hAnsi="宋体"/>
        </w:rPr>
        <w:t>系统分析是“已知系统和输入，求输出或性质”；系统综合是“已知性能要求，设计系统”。建模、求解、物理解释缺一不可。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1  通信与数字处理链路 依据课件框图重绘</w:t>
      </w:r>
    </w:p>
    <w:p>
      <w:r>
        <w:rPr>
          <w:rFonts w:eastAsia="宋体" w:ascii="宋体" w:hAnsi="宋体"/>
          <w:b/>
        </w:rPr>
        <w:t>补充讲解：防混叠滤波器在采样前限制高频成分；模数转换包含采样与量化；数字处理后经数模转换和重建滤波得到连续输出。这里先认识各环节作用，抽样定理留到后续章节。</w:t>
      </w:r>
    </w:p>
    <w:p>
      <w:pPr>
        <w:pStyle w:val="4"/>
      </w:pPr>
      <w:r>
        <w:rPr>
          <w:rFonts w:eastAsia="宋体" w:ascii="宋体" w:hAnsi="宋体"/>
        </w:rPr>
        <w:t>学习前提与达标要求</w:t>
      </w:r>
    </w:p>
    <w:p>
      <w:r>
        <w:rPr>
          <w:rFonts w:eastAsia="宋体" w:ascii="宋体" w:hAnsi="宋体"/>
        </w:rPr>
        <w:t>需要会分段函数、三角恒等式、复数指数、定积分和一阶微分方程。学完后应能独立画时移与展缩波形，计算冲激积分，建立简单动态模型，并按定义逐项判断线性、时不变、因果、稳定和可逆性。</w:t>
      </w:r>
    </w:p>
    <w:p>
      <w:pPr>
        <w:pStyle w:val="3"/>
        <w:pageBreakBefore w:val="0"/>
        <w:spacing w:before="400"/>
      </w:pPr>
      <w:bookmarkStart w:id="2" w:name="Topic2"/>
      <w:r>
        <w:rPr>
          <w:rFonts w:eastAsia="宋体" w:ascii="宋体" w:hAnsi="宋体"/>
        </w:rPr>
        <w:t>02 信号分类与采样</w:t>
      </w:r>
      <w:bookmarkEnd w:id="2"/>
    </w:p>
    <w:p>
      <w:r>
        <w:rPr>
          <w:rFonts w:eastAsia="宋体" w:ascii="宋体" w:hAnsi="宋体"/>
          <w:b/>
        </w:rPr>
        <w:t>资料内容：Ch1_1 第 34—43 页。分类依据彼此独立，一个信号可以同时是确定的、连续时间的、周期的和功率信号。</w:t>
      </w:r>
    </w:p>
    <w:p>
      <w:pPr>
        <w:pStyle w:val="4"/>
      </w:pPr>
      <w:r>
        <w:rPr>
          <w:rFonts w:eastAsia="宋体" w:ascii="宋体" w:hAnsi="宋体"/>
        </w:rPr>
        <w:t>连续时间不等于波形连续</w:t>
      </w:r>
    </w:p>
    <w:p>
      <w:r>
        <w:rPr>
          <w:rFonts w:eastAsia="宋体" w:ascii="宋体" w:hAnsi="宋体"/>
        </w:rPr>
        <w:t>连续时间信号在所讨论的每个实数时刻都有定义，可以有跳变。离散时间信号仅在规定序号上有定义，样本之间不是零，而是没有定义。画序列时用点或竖杆，不以连线暗示中间取值。</w:t>
      </w:r>
    </w:p>
    <w:p>
      <w:r>
        <w:rPr>
          <w:rFonts w:eastAsia="宋体" w:ascii="宋体" w:hAnsi="宋体"/>
        </w:rPr>
        <w:t>确定信号按给定规律能确定取值；随机信号用概率规律描述，单次实现不能仅凭统计规律事先精确确定。伪随机信号由确定算法产生，外观杂乱不等于随机。</w:t>
      </w:r>
    </w:p>
    <w:p>
      <w:r>
        <w:rPr>
          <w:rFonts w:eastAsia="宋体" w:ascii="宋体" w:hAnsi="宋体"/>
        </w:rPr>
        <w:t>连续或离散说的是时间定义域；量化与否说的是幅值集合。这两个问题必须分别回答。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4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2  同一波形的连续 抽样 量化和数字表示 补充示意</w:t>
      </w:r>
    </w:p>
    <w:p>
      <w:r>
        <w:rPr>
          <w:rFonts w:eastAsia="宋体" w:ascii="宋体" w:hAnsi="宋体"/>
        </w:rPr>
        <w:t xml:space="preserve">均匀采样从连续信号获得序列，采样间隔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，采样频率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s</m:t>
            </m:r>
          </m:sub>
        </m:sSub>
      </m:oMath>
      <w:r>
        <w:rPr>
          <w:rFonts w:eastAsia="宋体"/>
        </w:rPr>
        <w:t>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∈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ℤ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补充讲解：把横轴改写成序号只是时间归一化，不表示物理采样间隔真的等于一秒。若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，代入采样时刻后得到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π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这里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的单位为赫兹，连续角频率单位为弧度每秒，离散角频率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的单位为弧度每样本。只采样尚未量化的序列不一定是数字信号；时间与幅值都离散才是本讲所说的数字信号。</w:t>
      </w:r>
    </w:p>
    <w:p>
      <w:pPr>
        <w:pStyle w:val="4"/>
      </w:pPr>
      <w:r>
        <w:rPr>
          <w:rFonts w:eastAsia="宋体" w:ascii="宋体" w:hAnsi="宋体"/>
        </w:rPr>
        <w:t>维数与因果信号</w:t>
      </w:r>
    </w:p>
    <w:p>
      <w:r>
        <w:rPr>
          <w:rFonts w:eastAsia="宋体" w:ascii="宋体" w:hAnsi="宋体"/>
        </w:rPr>
        <w:t xml:space="preserve">一维或多维由自变量个数判断。彩色图像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有两个空间自变量和三个颜色分量，不能因为有三个分量就称作三维空间信号。</w:t>
      </w:r>
    </w:p>
    <w:p>
      <w:r>
        <w:rPr>
          <w:rFonts w:eastAsia="宋体" w:ascii="宋体" w:hAnsi="宋体"/>
        </w:rPr>
        <w:t xml:space="preserve">因果信号也叫右边起始于零时刻的信号，本讲指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时为零。非因果信号不满足这一条件。这是对波形的描述；系统因果性则是“不依赖未来输入”，两者不要混淆。</w:t>
      </w:r>
    </w:p>
    <w:p>
      <w:r>
        <w:rPr>
          <w:rFonts w:eastAsia="宋体" w:ascii="宋体" w:hAnsi="宋体"/>
          <w:b/>
        </w:rPr>
        <w:t>易错提醒：课件图例中，阶梯状但每个时刻有值的波形仍是连续时间信号；有限长度图像通常不足以断定无限时间上的周期性。</w:t>
      </w:r>
    </w:p>
    <w:p>
      <w:pPr>
        <w:pStyle w:val="3"/>
        <w:pageBreakBefore w:val="0"/>
        <w:spacing w:before="400"/>
      </w:pPr>
      <w:bookmarkStart w:id="3" w:name="Topic3"/>
      <w:r>
        <w:rPr>
          <w:rFonts w:eastAsia="宋体" w:ascii="宋体" w:hAnsi="宋体"/>
        </w:rPr>
        <w:t>03 周期性与能量功率</w:t>
      </w:r>
      <w:bookmarkEnd w:id="3"/>
    </w:p>
    <w:p>
      <w:r>
        <w:rPr>
          <w:rFonts w:eastAsia="宋体" w:ascii="宋体" w:hAnsi="宋体"/>
          <w:b/>
        </w:rPr>
        <w:t>资料内容：课件给出周期、能量与功率分类；本节补充完整定义和判定算例。</w:t>
      </w:r>
    </w:p>
    <w:p>
      <w:pPr>
        <w:pStyle w:val="4"/>
      </w:pPr>
      <w:r>
        <w:rPr>
          <w:rFonts w:eastAsia="宋体" w:ascii="宋体" w:hAnsi="宋体"/>
        </w:rPr>
        <w:t>周期从重复条件推出来</w:t>
      </w:r>
    </w:p>
    <w:p>
      <w:r>
        <w:rPr>
          <w:rFonts w:eastAsia="宋体" w:ascii="宋体" w:hAnsi="宋体"/>
        </w:rPr>
        <w:t xml:space="preserve">连续信号存在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，对所有时间满足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，才称周期信号；存在最小正周期时称它为基本周期。离散信号要求存在正整数 </w:t>
      </w:r>
      <m:oMath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，对所有整数序号满足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>对非零频率复指数，周期条件化为相位增加整周：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⟺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π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时基本周期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|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>。直流信号的任何正实数都是周期，没有最小正实数周期。</w:t>
      </w:r>
    </w:p>
    <w:p>
      <w:r>
        <w:rPr>
          <w:rFonts w:eastAsia="宋体" w:ascii="宋体" w:hAnsi="宋体"/>
        </w:rPr>
        <w:t xml:space="preserve">对离散复指数要求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；因此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必须为有理数。将该比值约成 </w:t>
      </w:r>
      <m:oMath>
        <m:r>
          <w:rPr>
            <w:rFonts w:ascii="Cambria Math" w:hAnsi="Cambria Math" w:eastAsia="宋体" w:cs="Cambria Math"/>
            <w:sz w:val="23"/>
          </w:rPr>
          <m:t>p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q</m:t>
        </m:r>
      </m:oMath>
      <w:r>
        <w:rPr>
          <w:rFonts w:eastAsia="宋体" w:ascii="宋体" w:hAnsi="宋体"/>
        </w:rPr>
        <w:t xml:space="preserve"> 后，</w:t>
      </w:r>
      <m:oMath>
        <m:r>
          <w:rPr>
            <w:rFonts w:ascii="Cambria Math" w:hAnsi="Cambria Math" w:eastAsia="宋体" w:cs="Cambria Math"/>
            <w:sz w:val="23"/>
          </w:rPr>
          <m:t>q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为基本周期。这个结论直接针对复指数；实正弦的恒零等退化情况须单独检查。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的两个分量周期分别为 6 和 4，共同周期为 12。两组非零频率不同且不能相互抵消，故基本周期为 12。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n</m:t>
        </m:r>
      </m:oMath>
      <w:r>
        <w:rPr>
          <w:rFonts w:eastAsia="宋体" w:ascii="宋体" w:hAnsi="宋体"/>
        </w:rPr>
        <w:t xml:space="preserve"> 则不是周期序列，因为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不是有理数。连续信号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也非周期，两频率之比无理，不存在共同正周期。</w:t>
      </w:r>
    </w:p>
    <w:p>
      <w:pPr>
        <w:pStyle w:val="4"/>
      </w:pPr>
      <w:r>
        <w:rPr>
          <w:rFonts w:eastAsia="宋体" w:ascii="宋体" w:hAnsi="宋体"/>
        </w:rPr>
        <w:t>平方模为什么出现在能量中</w:t>
      </w:r>
    </w:p>
    <w:p>
      <w:r>
        <w:rPr>
          <w:rFonts w:eastAsia="宋体" w:ascii="宋体" w:hAnsi="宋体"/>
        </w:rPr>
        <w:t>若电压加在一欧姆电阻上，瞬时功率为电压平方。由此将信号能量定义为平方模对时间的积分；对复信号必须用模平方而非直接平方。一般电阻下还需按电压或电流补上物理比例系数。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lim>
          </m:limLow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离散序列的归一化定义将积分改为求和：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lim>
          </m:limLow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能量信号要求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∞</m:t>
        </m:r>
      </m:oMath>
      <w:r>
        <w:rPr>
          <w:rFonts w:eastAsia="宋体" w:ascii="宋体" w:hAnsi="宋体"/>
        </w:rPr>
        <w:t xml:space="preserve">；功率信号要求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∞</m:t>
        </m:r>
      </m:oMath>
      <w:r>
        <w:rPr>
          <w:rFonts w:eastAsia="宋体" w:ascii="宋体" w:hAnsi="宋体"/>
        </w:rPr>
        <w:t xml:space="preserve"> 且平均极限存在。有限能量除以越来越长的时间趋于零，所以能量信号平均功率为零。非零有限平均功率对应无限总能量。零信号按这一严格定义不归入二者；增长信号也可能两者皆非。</w:t>
      </w:r>
    </w:p>
    <w:p>
      <w:pPr>
        <w:pStyle w:val="4"/>
      </w:pPr>
      <w:r>
        <w:rPr>
          <w:rFonts w:eastAsia="宋体" w:ascii="宋体" w:hAnsi="宋体"/>
        </w:rPr>
        <w:t>补充例题 算到边界条件为止</w:t>
      </w:r>
    </w:p>
    <w:p>
      <w:r>
        <w:rPr>
          <w:rFonts w:eastAsia="宋体" w:ascii="宋体" w:hAnsi="宋体"/>
        </w:rPr>
        <w:t xml:space="preserve">设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。负半轴为零，故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积分收敛依赖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，不能把单边结果套给全实轴的 </w:t>
      </w:r>
      <m:oMath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；后者在负半轴增长。若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则是零信号。</w:t>
      </w:r>
    </w:p>
    <w:p>
      <w:r>
        <w:rPr>
          <w:rFonts w:eastAsia="宋体" w:ascii="宋体" w:hAnsi="宋体"/>
        </w:rPr>
        <w:t xml:space="preserve">设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。用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cos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，整周期内余弦项积分为零，得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，非零时总能量无穷。一般平方可积的周期信号可用任意一周期计算：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|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该式来自长时间积分由完整周期加有限边缘段组成，边缘贡献除以总时长后趋于零。</w:t>
      </w:r>
    </w:p>
    <w:p>
      <w:pPr>
        <w:pStyle w:val="3"/>
        <w:pageBreakBefore w:val="0"/>
        <w:spacing w:before="400"/>
      </w:pPr>
      <w:bookmarkStart w:id="4" w:name="Topic4"/>
      <w:r>
        <w:rPr>
          <w:rFonts w:eastAsia="宋体" w:ascii="宋体" w:hAnsi="宋体"/>
        </w:rPr>
        <w:t>04 正弦 实指数与复指数</w:t>
      </w:r>
      <w:bookmarkEnd w:id="4"/>
    </w:p>
    <w:p>
      <w:r>
        <w:rPr>
          <w:rFonts w:eastAsia="宋体" w:ascii="宋体" w:hAnsi="宋体"/>
          <w:b/>
        </w:rPr>
        <w:t>资料内容：Ch1_1 第 45—49 页。普通信号是后续分解复杂波形的基本单元。</w:t>
      </w:r>
    </w:p>
    <w:p>
      <w:pPr>
        <w:pStyle w:val="4"/>
      </w:pPr>
      <w:r>
        <w:rPr>
          <w:rFonts w:eastAsia="宋体" w:ascii="宋体" w:hAnsi="宋体"/>
        </w:rPr>
        <w:t>先读参数 再读波形</w:t>
      </w:r>
    </w:p>
    <w:p>
      <w:r>
        <w:rPr>
          <w:rFonts w:eastAsia="宋体" w:ascii="宋体" w:hAnsi="宋体"/>
        </w:rPr>
        <w:t xml:space="preserve">直流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 是恒定信号。正弦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K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ω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θ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中，</w:t>
      </w:r>
      <m:oMath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为振幅，</w:t>
      </w:r>
      <m:oMath>
        <m:r>
          <w:rPr>
            <w:rFonts w:ascii="Cambria Math" w:hAnsi="Cambria Math" w:eastAsia="宋体" w:cs="Cambria Math"/>
            <w:sz w:val="23"/>
          </w:rPr>
          <m:t>θ</m:t>
        </m:r>
      </m:oMath>
      <w:r>
        <w:rPr>
          <w:rFonts w:eastAsia="宋体" w:ascii="宋体" w:hAnsi="宋体"/>
        </w:rPr>
        <w:t xml:space="preserve"> 为初相，</w:t>
      </w:r>
      <m:oMath>
        <m:r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 w:ascii="宋体" w:hAnsi="宋体"/>
        </w:rPr>
        <w:t xml:space="preserve"> 为角频率；通常取 </w:t>
      </w:r>
      <m:oMath>
        <m:r>
          <w:rPr>
            <w:rFonts w:ascii="Cambria Math" w:hAnsi="Cambria Math" w:eastAsia="宋体" w:cs="Cambria Math"/>
            <w:sz w:val="23"/>
          </w:rPr>
          <m:t>ω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，此时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  <w:b/>
        </w:rPr>
        <w:t xml:space="preserve">补充讲解：因为相位每增加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 波形重复，所以 </w:t>
      </w:r>
      <m:oMath>
        <m:r>
          <w:rPr>
            <w:rFonts w:ascii="Cambria Math" w:hAnsi="Cambria Math" w:eastAsia="宋体" w:cs="Cambria Math"/>
            <w:sz w:val="23"/>
          </w:rPr>
          <m:t>ω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。将括号写成 </w:t>
      </w:r>
      <m:oMath>
        <m:r>
          <w:rPr>
            <w:rFonts w:ascii="Cambria Math" w:hAnsi="Cambria Math" w:eastAsia="宋体" w:cs="Cambria Math"/>
            <w:sz w:val="23"/>
          </w:rPr>
          <m:t>ω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θ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ω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可知，正初相相对于零初相波形左移 </w:t>
      </w:r>
      <m:oMath>
        <m:r>
          <w:rPr>
            <w:rFonts w:ascii="Cambria Math" w:hAnsi="Cambria Math" w:eastAsia="宋体" w:cs="Cambria Math"/>
            <w:sz w:val="23"/>
          </w:rPr>
          <m:t>θ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ω</m:t>
        </m:r>
      </m:oMath>
      <w:r>
        <w:rPr>
          <w:rFonts w:eastAsia="宋体" w:ascii="宋体" w:hAnsi="宋体"/>
        </w:rPr>
        <w:t>，并不是右移。</w:t>
      </w:r>
    </w:p>
    <w:p>
      <w:r>
        <w:rPr>
          <w:rFonts w:eastAsia="宋体" w:ascii="宋体" w:hAnsi="宋体"/>
        </w:rPr>
        <w:t xml:space="preserve">实指数 </w:t>
      </w:r>
      <m:oMath>
        <m:r>
          <w:rPr>
            <w:rFonts w:ascii="Cambria Math" w:hAnsi="Cambria Math" w:eastAsia="宋体" w:cs="Cambria Math"/>
            <w:sz w:val="23"/>
          </w:rPr>
          <m:t>K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α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</w:rPr>
          <m:t>α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时随时间增加而衰减，在 </w:t>
      </w:r>
      <m:oMath>
        <m:r>
          <w:rPr>
            <w:rFonts w:ascii="Cambria Math" w:hAnsi="Cambria Math" w:eastAsia="宋体" w:cs="Cambria Math"/>
            <w:sz w:val="23"/>
          </w:rPr>
          <m:t>α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时增长，</w:t>
      </w:r>
      <m:oMath>
        <m:r>
          <w:rPr>
            <w:rFonts w:ascii="Cambria Math" w:hAnsi="Cambria Math" w:eastAsia="宋体" w:cs="Cambria Math"/>
            <w:sz w:val="23"/>
          </w:rPr>
          <m:t>α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时退化为直流。单边衰减指数为 </w:t>
      </w:r>
      <m:oMath>
        <m:r>
          <w:rPr>
            <w:rFonts w:ascii="Cambria Math" w:hAnsi="Cambria Math" w:eastAsia="宋体" w:cs="Cambria Math"/>
            <w:sz w:val="23"/>
          </w:rPr>
          <m:t>K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，要求 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。在一个时间常数处，幅值变为初值的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</m:sup>
        </m:sSup>
      </m:oMath>
      <w:r>
        <w:rPr>
          <w:rFonts w:eastAsia="宋体" w:ascii="宋体" w:hAnsi="宋体"/>
        </w:rPr>
        <w:t>，约为 36.8%。</w:t>
      </w:r>
    </w:p>
    <w:p>
      <w:pPr>
        <w:pStyle w:val="4"/>
      </w:pPr>
      <w:r>
        <w:rPr>
          <w:rFonts w:eastAsia="宋体" w:ascii="宋体" w:hAnsi="宋体"/>
        </w:rPr>
        <w:t>欧拉公式如何连接正弦与复指数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</w:rPr>
                <m:t>θ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j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</w:rPr>
                <m:t>θ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j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两式相加消去虚部，相减消去实部，分别除以 2 和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j</m:t>
        </m:r>
      </m:oMath>
      <w:r>
        <w:rPr>
          <w:rFonts w:eastAsia="宋体" w:ascii="宋体" w:hAnsi="宋体"/>
        </w:rPr>
        <w:t>，得到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θ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θ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θ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θ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3"/>
                    </w:rPr>
                    <m:t>θ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这就是用复指数处理三角信号的依据。复指数的实部与虚部都可对应实波形，但整个复信号还同时保存相位关系。</w:t>
      </w:r>
    </w:p>
    <w:p>
      <w:r>
        <w:rPr>
          <w:rFonts w:eastAsia="宋体" w:ascii="宋体" w:hAnsi="宋体"/>
        </w:rPr>
        <w:t xml:space="preserve">一般复指数写成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K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s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，其中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σ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j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。若 </w:t>
      </w:r>
      <m:oMath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为实数，则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σ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j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σ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包络由 </w:t>
      </w:r>
      <m:oMath>
        <m:r>
          <w:rPr>
            <w:rFonts w:ascii="Cambria Math" w:hAnsi="Cambria Math" w:eastAsia="宋体" w:cs="Cambria Math"/>
            <w:sz w:val="23"/>
          </w:rPr>
          <m:t>σ</m:t>
        </m:r>
      </m:oMath>
      <w:r>
        <w:rPr>
          <w:rFonts w:eastAsia="宋体" w:ascii="宋体" w:hAnsi="宋体"/>
        </w:rPr>
        <w:t xml:space="preserve"> 决定，振荡由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决定；若 </w:t>
      </w:r>
      <m:oMath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为复数，还应把它的辐角计入初相。非零 </w:t>
      </w:r>
      <m:oMath>
        <m:r>
          <w:rPr>
            <w:rFonts w:ascii="Cambria Math" w:hAnsi="Cambria Math" w:eastAsia="宋体" w:cs="Cambria Math"/>
            <w:sz w:val="23"/>
          </w:rPr>
          <m:t>σ</m:t>
        </m:r>
      </m:oMath>
      <w:r>
        <w:rPr>
          <w:rFonts w:eastAsia="宋体" w:ascii="宋体" w:hAnsi="宋体"/>
        </w:rPr>
        <w:t xml:space="preserve"> 导致包络变化，通常不再周期。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3  单边衰减指数与衰减振荡 补充示意</w:t>
      </w:r>
    </w:p>
    <w:p>
      <w:r>
        <w:rPr>
          <w:rFonts w:eastAsia="宋体" w:ascii="宋体" w:hAnsi="宋体"/>
          <w:b/>
        </w:rPr>
        <w:t>易错提醒：画单边指数时必须画清零时刻前为零；只画正半轴不能代替说明定义域。</w:t>
      </w:r>
    </w:p>
    <w:p>
      <w:pPr>
        <w:pStyle w:val="3"/>
        <w:pageBreakBefore w:val="0"/>
        <w:spacing w:before="400"/>
      </w:pPr>
      <w:bookmarkStart w:id="5" w:name="Topic5"/>
      <w:r>
        <w:rPr>
          <w:rFonts w:eastAsia="宋体" w:ascii="宋体" w:hAnsi="宋体"/>
        </w:rPr>
        <w:t>05 抽样函数与高斯脉冲</w:t>
      </w:r>
      <w:bookmarkEnd w:id="5"/>
    </w:p>
    <w:p>
      <w:r>
        <w:rPr>
          <w:rFonts w:eastAsia="宋体" w:ascii="宋体" w:hAnsi="宋体"/>
          <w:b/>
        </w:rPr>
        <w:t>资料内容：Ch1_1 第 50—51 页。这里的“抽样函数”是特殊波形名称，不是“采样后得到的任意序列”。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Sa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Sa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;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sinc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Sa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π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原点的值来自 </w:t>
      </w:r>
      <m:oMath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→</m:t>
            </m:r>
            <m:r>
              <w:rPr>
                <w:rFonts w:ascii="Cambria Math" w:hAnsi="Cambria Math" w:eastAsia="宋体" w:cs="Cambria Math"/>
                <w:sz w:val="23"/>
              </w:rPr>
              <m:t>0</m:t>
            </m:r>
          </m:lim>
        </m:limLow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，是连续补定义。分子分母均为奇函数，商为偶函数。非零零点分别为 </w:t>
      </w:r>
      <m:oMath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，其中 </w:t>
      </w:r>
      <m:oMath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为非零整数。由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可知远处振幅受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 xml:space="preserve"> 包络约束并趋于零。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4  Sa 与高斯函数的关键点 依据课件重绘</w:t>
      </w:r>
    </w:p>
    <w:p>
      <w:pPr>
        <w:pStyle w:val="4"/>
      </w:pPr>
      <w:r>
        <w:rPr>
          <w:rFonts w:eastAsia="宋体" w:ascii="宋体" w:hAnsi="宋体"/>
        </w:rPr>
        <w:t>补充推导 抽样函数的积分</w:t>
      </w:r>
    </w:p>
    <w:p>
      <w:r>
        <w:rPr>
          <w:rFonts w:eastAsia="宋体" w:ascii="宋体" w:hAnsi="宋体"/>
        </w:rPr>
        <w:t xml:space="preserve">课件给出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m:rPr>
            <m:sty m:val="p"/>
          </m:rPr>
          <w:rPr>
            <w:rFonts w:ascii="Cambria Math" w:hAnsi="Cambria Math" w:eastAsia="宋体" w:cs="Cambria Math"/>
            <w:sz w:val="23"/>
          </w:rPr>
          <m:t>Sa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，全轴积分为 </w:t>
      </w:r>
      <m:oMath>
        <m:r>
          <w:rPr>
            <w:rFonts w:ascii="Cambria Math" w:hAnsi="Cambria Math" w:eastAsia="宋体" w:cs="Cambria Math"/>
            <w:sz w:val="23"/>
          </w:rPr>
          <m:t>π</m:t>
        </m:r>
      </m:oMath>
      <w:r>
        <w:rPr>
          <w:rFonts w:eastAsia="宋体" w:ascii="宋体" w:hAnsi="宋体"/>
        </w:rPr>
        <w:t>。这是条件收敛的广义积分，不是绝对收敛积分。下面说明常数从何而来。</w:t>
      </w:r>
    </w:p>
    <w:p>
      <w:r>
        <w:rPr>
          <w:rFonts w:eastAsia="宋体" w:ascii="宋体" w:hAnsi="宋体"/>
        </w:rPr>
        <w:t xml:space="preserve">先加阻尼 </w:t>
      </w:r>
      <m:oMath>
        <m:r>
          <w:rPr>
            <w:rFonts w:ascii="Cambria Math" w:hAnsi="Cambria Math" w:eastAsia="宋体" w:cs="Cambria Math"/>
            <w:sz w:val="23"/>
          </w:rPr>
          <m:t>ε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，定义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阻尼保证关于参数求导时可用可积函数控制被积函数，从而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ε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b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最后一个积分可取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ε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j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的实部得到。再利用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ε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，对参数从零积分到一，得到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ε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arctan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ε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当阻尼趋于零时该值趋于 </w:t>
      </w:r>
      <m:oMath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。这里不能直接忽略换序条件：对任意截断点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ε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单调下降，分部积分给出尾积分绝对值不超过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R</m:t>
        </m:r>
      </m:oMath>
      <w:r>
        <w:rPr>
          <w:rFonts w:eastAsia="宋体" w:ascii="宋体" w:hAnsi="宋体"/>
        </w:rPr>
        <w:t>，这一界对所有非负阻尼一致；有限区间上可取极限，尾项又可一致变小，因此极限等于无阻尼广义积分。偶性使全轴积分加倍。</w:t>
      </w:r>
    </w:p>
    <w:p>
      <w:pPr>
        <w:pStyle w:val="4"/>
      </w:pPr>
      <w:r>
        <w:rPr>
          <w:rFonts w:eastAsia="宋体" w:ascii="宋体" w:hAnsi="宋体"/>
        </w:rPr>
        <w:t>高斯脉冲的尺度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E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&gt;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这里 </w:t>
      </w:r>
      <m:oMath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 是峰值符号，不是前节的总能量。波形为偶函数，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±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±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E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4</m:t>
            </m:r>
          </m:sup>
        </m:sSup>
        <m:r>
          <w:rPr>
            <w:rFonts w:ascii="Cambria Math" w:hAnsi="Cambria Math" w:eastAsia="宋体" w:cs="Cambria Math"/>
            <w:sz w:val="23"/>
          </w:rPr>
          <m:t>≈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.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E</m:t>
        </m:r>
      </m:oMath>
      <w:r>
        <w:rPr>
          <w:rFonts w:eastAsia="宋体" w:ascii="宋体" w:hAnsi="宋体"/>
        </w:rPr>
        <w:t xml:space="preserve">。从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  <m:sSup>
              <m:e>
                <m:r>
                  <w:rPr>
                    <w:rFonts w:ascii="Cambria Math" w:hAnsi="Cambria Math" w:eastAsia="宋体" w:cs="Cambria Math"/>
                    <w:sz w:val="23"/>
                  </w:rPr>
                  <m:t>)</m:t>
                </m:r>
              </m:e>
              <m:sup>
                <m:r>
                  <w:rPr>
                    <w:rFonts w:ascii="Cambria Math" w:hAnsi="Cambria Math" w:eastAsia="宋体" w:cs="Cambria Math"/>
                    <w:sz w:val="23"/>
                  </w:rPr>
                  <m:t>2</m:t>
                </m:r>
              </m:sup>
            </m:sSup>
          </m:sup>
        </m:sSup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得半高全宽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τ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</w:rPr>
              <m:t>ln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e>
        </m:rad>
      </m:oMath>
      <w:r>
        <w:rPr>
          <w:rFonts w:eastAsia="宋体" w:ascii="宋体" w:hAnsi="宋体"/>
        </w:rPr>
        <w:t>。最后一项为补充计算，可帮助判断“脉冲变宽”究竟意味着什么。</w:t>
      </w:r>
    </w:p>
    <w:p>
      <w:pPr>
        <w:pStyle w:val="3"/>
        <w:pageBreakBefore w:val="0"/>
        <w:spacing w:before="400"/>
      </w:pPr>
      <w:bookmarkStart w:id="6" w:name="Topic6"/>
      <w:r>
        <w:rPr>
          <w:rFonts w:eastAsia="宋体" w:ascii="宋体" w:hAnsi="宋体"/>
        </w:rPr>
        <w:t>06 自变量变换的统一方法</w:t>
      </w:r>
      <w:bookmarkEnd w:id="6"/>
    </w:p>
    <w:p>
      <w:r>
        <w:rPr>
          <w:rFonts w:eastAsia="宋体" w:ascii="宋体" w:hAnsi="宋体"/>
          <w:b/>
        </w:rPr>
        <w:t xml:space="preserve">资料内容：Ch1_1 第 53—60 页。目标是画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，其中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，而不是只背“左加右减”。</w:t>
      </w:r>
    </w:p>
    <w:p>
      <w:pPr>
        <w:pStyle w:val="4"/>
      </w:pPr>
      <w:r>
        <w:rPr>
          <w:rFonts w:eastAsia="宋体" w:ascii="宋体" w:hAnsi="宋体"/>
        </w:rPr>
        <w:t>关键点映射比操作口令可靠</w:t>
      </w:r>
    </w:p>
    <w:p>
      <w:r>
        <w:rPr>
          <w:rFonts w:eastAsia="宋体" w:ascii="宋体" w:hAnsi="宋体"/>
        </w:rPr>
        <w:t xml:space="preserve">原图某特征点的横坐标为 </w:t>
      </w:r>
      <m:oMath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。新图在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时读取该点，所以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s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这一个关系同时处理位移、反转与展缩。幅值不变，只有横坐标改变。若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，原来从左到右的点次序倒转。宽度变为原宽度的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时移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将原点 </w:t>
      </w:r>
      <m:oMath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移到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为延迟。反转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关于纵轴镜像，不是把纵坐标也变号。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时压缩，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时扩展。</w:t>
      </w:r>
    </w:p>
    <w:p>
      <w:r>
        <w:rPr>
          <w:rFonts w:eastAsia="宋体" w:ascii="宋体" w:hAnsi="宋体"/>
        </w:rPr>
        <w:t>因式分解得到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因此可先对原信号反转和展缩得到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，再将 </w:t>
      </w:r>
      <m:oMath>
        <m:r>
          <w:rPr>
            <w:rFonts w:ascii="Cambria Math" w:hAnsi="Cambria Math" w:eastAsia="宋体" w:cs="Cambria Math"/>
            <w:sz w:val="23"/>
          </w:rPr>
          <m:t>g</m:t>
        </m:r>
      </m:oMath>
      <w:r>
        <w:rPr>
          <w:rFonts w:eastAsia="宋体" w:ascii="宋体" w:hAnsi="宋体"/>
        </w:rPr>
        <w:t xml:space="preserve"> 平移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>。也可选别的操作顺序，但参数必须随顺序调整；时移与展缩、反转一般不交换。</w:t>
      </w:r>
    </w:p>
    <w:p>
      <w:pPr>
        <w:pStyle w:val="4"/>
      </w:pPr>
      <w:r>
        <w:rPr>
          <w:rFonts w:eastAsia="宋体" w:ascii="宋体" w:hAnsi="宋体"/>
        </w:rPr>
        <w:t>课件原题一 不对称三角波</w:t>
      </w:r>
    </w:p>
    <w:p>
      <w:r>
        <w:rPr>
          <w:rFonts w:eastAsia="宋体" w:ascii="宋体" w:hAnsi="宋体"/>
        </w:rPr>
        <w:t xml:space="preserve">第 58 页原图的三个顶点为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，其余为零。用直线斜率补全解析式：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宋体" w:hAnsi="宋体" w:eastAsia="宋体" w:cs="Cambria Math"/>
                        <w:sz w:val="23"/>
                      </w:rPr>
                      <m:t>其他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要求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。由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，三个顶点依次映到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，按横坐标排序后从左到右连接。</w:t>
      </w:r>
    </w:p>
    <w:p>
      <w:r>
        <w:rPr>
          <w:rFonts w:eastAsia="宋体" w:ascii="宋体" w:hAnsi="宋体"/>
        </w:rPr>
        <w:t xml:space="preserve">分段代入时，原右支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对应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；原左支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对应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。因此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6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3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宋体" w:hAnsi="宋体" w:eastAsia="宋体" w:cs="Cambria Math"/>
                        <w:sz w:val="23"/>
                      </w:rPr>
                      <m:t>其他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5  课件第 58 页三角波与变换结果重绘</w:t>
      </w:r>
    </w:p>
    <w:p>
      <w:r>
        <w:rPr>
          <w:rFonts w:eastAsia="宋体" w:ascii="宋体" w:hAnsi="宋体"/>
          <w:b/>
        </w:rPr>
        <w:t xml:space="preserve">自检：支撑区间从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变成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，宽度仍为 3，峰值仍为 2；原本较陡的下降边变成较陡的上升边。</w:t>
      </w:r>
    </w:p>
    <w:p>
      <w:pPr>
        <w:pStyle w:val="3"/>
        <w:pageBreakBefore w:val="0"/>
        <w:spacing w:before="400"/>
      </w:pPr>
      <w:bookmarkStart w:id="7" w:name="Topic7"/>
      <w:r>
        <w:rPr>
          <w:rFonts w:eastAsia="宋体" w:ascii="宋体" w:hAnsi="宋体"/>
        </w:rPr>
        <w:t>07 展缩例题与逆向恢复</w:t>
      </w:r>
      <w:bookmarkEnd w:id="7"/>
    </w:p>
    <w:p>
      <w:pPr>
        <w:pStyle w:val="4"/>
      </w:pPr>
      <w:r>
        <w:rPr>
          <w:rFonts w:eastAsia="宋体" w:ascii="宋体" w:hAnsi="宋体"/>
        </w:rPr>
        <w:t>课件原题二 先找区间再找斜率</w:t>
      </w:r>
    </w:p>
    <w:p>
      <w:r>
        <w:rPr>
          <w:rFonts w:eastAsia="宋体" w:ascii="宋体" w:hAnsi="宋体"/>
        </w:rPr>
        <w:t xml:space="preserve">Ch1_1 第 59 页给出零到二之间的上升直线，要求画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。原图未标纵轴数值；为便于写式，以斜率 </w:t>
      </w:r>
      <m:oMath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表示，即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内，区间外为零。</w:t>
      </w:r>
    </w:p>
    <w:p>
      <w:r>
        <w:rPr>
          <w:rFonts w:eastAsia="宋体" w:ascii="宋体" w:hAnsi="宋体"/>
        </w:rPr>
        <w:t xml:space="preserve">先解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。第一侧给出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，第二侧给出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，所以新支撑区间为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。区间内代入得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，从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时的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 下降到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时的零。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k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(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4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)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≤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宋体" w:hAnsi="宋体" w:eastAsia="宋体" w:cs="Cambria Math"/>
                        <w:sz w:val="23"/>
                      </w:rPr>
                      <m:t>其他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r>
        <w:rPr>
          <w:rFonts w:eastAsia="宋体" w:ascii="宋体" w:hAnsi="宋体"/>
        </w:rPr>
        <w:t xml:space="preserve">也可由 </w:t>
      </w:r>
      <m:oMath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，先反转、压缩二倍，支撑区间变为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，再右移二，得到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。课件没有标出的端点单点取值不能由实线草图唯一确定，本文按分段式约定；不影响积分。</w:t>
      </w:r>
    </w:p>
    <w:p>
      <w:pPr>
        <w:pStyle w:val="4"/>
      </w:pPr>
      <w:r>
        <w:rPr>
          <w:rFonts w:eastAsia="宋体" w:ascii="宋体" w:hAnsi="宋体"/>
        </w:rPr>
        <w:t>课件原题三 已知变换后的图</w:t>
      </w:r>
    </w:p>
    <w:p>
      <w:r>
        <w:rPr>
          <w:rFonts w:eastAsia="宋体" w:ascii="宋体" w:hAnsi="宋体"/>
        </w:rPr>
        <w:t xml:space="preserve">Ch1_1 第 60 页已知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：在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从零上升到 2，在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从 1 下降到零，其余为零。跳变点本身未指定。</w:t>
      </w:r>
    </w:p>
    <w:p>
      <w:r>
        <w:rPr>
          <w:rFonts w:eastAsia="宋体" w:ascii="宋体" w:hAnsi="宋体"/>
        </w:rPr>
        <w:t xml:space="preserve">目标是恢复原信号。设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，解出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s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g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s</m:t>
          </m:r>
          <m:r>
            <w:rPr>
              <w:rFonts w:ascii="Cambria Math" w:hAnsi="Cambria Math" w:eastAsia="宋体" w:cs="Cambria Math"/>
              <w:sz w:val="23"/>
            </w:rPr>
            <m:t>/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已知图中的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分别对应原图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。负系数会互换跳变点左右两侧：已知图的一时刻左极限 2 变为原图零时刻右极限 2；右极限 1 变为原图零时刻左极限 1。</w:t>
      </w:r>
    </w:p>
    <w:p>
      <w:r>
        <w:rPr>
          <w:rFonts w:eastAsia="宋体" w:ascii="宋体" w:hAnsi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，有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，用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，得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。当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，用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，得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>。因此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1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+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/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0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&lt;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−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 </m:t>
                    </m:r>
                    <m:r>
                      <m:rPr>
                        <m:sty m:val="p"/>
                      </m:rPr>
                      <w:rPr>
                        <w:rFonts w:ascii="宋体" w:hAnsi="宋体" w:eastAsia="宋体" w:cs="Cambria Math"/>
                        <w:sz w:val="23"/>
                      </w:rPr>
                      <m:t>或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 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t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&gt;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2</m:t>
                    </m:r>
                    <m:r>
                      <w:rPr>
                        <w:rFonts w:ascii="Cambria Math" w:hAnsi="Cambria Math" w:eastAsia="宋体" w:cs="Cambria Math"/>
                        <w:sz w:val="23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6  课件第 60 页已知波形与恢复结果重绘</w:t>
      </w:r>
    </w:p>
    <w:p>
      <w:r>
        <w:rPr>
          <w:rFonts w:eastAsia="宋体" w:ascii="宋体" w:hAnsi="宋体"/>
        </w:rPr>
        <w:t xml:space="preserve">补充自检：取已知图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，应有 </w:t>
      </w:r>
      <m:oMath>
        <m:r>
          <w:rPr>
            <w:rFonts w:ascii="Cambria Math" w:hAnsi="Cambria Math" w:eastAsia="宋体" w:cs="Cambria Math"/>
            <w:sz w:val="23"/>
          </w:rPr>
          <m:t>g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；对应原图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，确有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。再取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，对应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，两者都等于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  <w:b/>
        </w:rPr>
        <w:t>易错提醒：逆问题必须先给已知函数另起名字，再解自变量关系。不要把“解出时间”误当作“把函数值也除以系数”。</w:t>
      </w:r>
    </w:p>
    <w:p>
      <w:pPr>
        <w:pStyle w:val="3"/>
        <w:pageBreakBefore w:val="0"/>
        <w:spacing w:before="400"/>
      </w:pPr>
      <w:bookmarkStart w:id="8" w:name="Topic8"/>
      <w:r>
        <w:rPr>
          <w:rFonts w:eastAsia="宋体" w:ascii="宋体" w:hAnsi="宋体"/>
        </w:rPr>
        <w:t>08 函数值运算与阶跃斜变</w:t>
      </w:r>
      <w:bookmarkEnd w:id="8"/>
    </w:p>
    <w:p>
      <w:r>
        <w:rPr>
          <w:rFonts w:eastAsia="宋体" w:ascii="宋体" w:hAnsi="宋体"/>
          <w:b/>
        </w:rPr>
        <w:t>资料内容：Ch1_1 第 61—62 页与 Ch1_2 第 5—8 页。</w:t>
      </w:r>
    </w:p>
    <w:p>
      <w:r>
        <w:rPr>
          <w:rFonts w:eastAsia="宋体" w:ascii="宋体" w:hAnsi="宋体"/>
        </w:rPr>
        <w:t>相加与相乘在同一时刻逐点进行，</w:t>
      </w:r>
      <m:oMath>
        <m:r>
          <w:rPr>
            <w:rFonts w:ascii="Cambria Math" w:hAnsi="Cambria Math" w:eastAsia="宋体" w:cs="Cambria Math"/>
            <w:sz w:val="23"/>
          </w:rPr>
          <m:t>z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或 </w:t>
      </w:r>
      <m:oMath>
        <m:r>
          <w:rPr>
            <w:rFonts w:ascii="Cambria Math" w:hAnsi="Cambria Math" w:eastAsia="宋体" w:cs="Cambria Math"/>
            <w:sz w:val="23"/>
          </w:rPr>
          <m:t>z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。相乘不是卷积。课件调制示例可用积化和差解释：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Ω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sin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8</m:t>
          </m:r>
          <m:r>
            <w:rPr>
              <w:rFonts w:ascii="Cambria Math" w:hAnsi="Cambria Math" w:eastAsia="宋体" w:cs="Cambria Math"/>
              <w:sz w:val="23"/>
            </w:rPr>
            <m:t>Ω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/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7</m:t>
          </m:r>
          <m:r>
            <w:rPr>
              <w:rFonts w:ascii="Cambria Math" w:hAnsi="Cambria Math" w:eastAsia="宋体" w:cs="Cambria Math"/>
              <w:sz w:val="23"/>
            </w:rPr>
            <m:t>Ω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cos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9</m:t>
          </m:r>
          <m:r>
            <w:rPr>
              <w:rFonts w:ascii="Cambria Math" w:hAnsi="Cambria Math" w:eastAsia="宋体" w:cs="Cambria Math"/>
              <w:sz w:val="23"/>
            </w:rPr>
            <m:t>Ω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/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相加保留两个原频率；相乘产生和频、差频。这是调制的直观基础，不必先学习频域变换才能验证。</w:t>
      </w:r>
    </w:p>
    <w:p>
      <w:pPr>
        <w:pStyle w:val="4"/>
      </w:pPr>
      <w:r>
        <w:rPr>
          <w:rFonts w:eastAsia="宋体" w:ascii="宋体" w:hAnsi="宋体"/>
        </w:rPr>
        <w:t>阶跃是开关 斜变是累积</w:t>
      </w:r>
    </w:p>
    <w:p>
      <w:r>
        <w:rPr>
          <w:rFonts w:eastAsia="宋体" w:ascii="宋体" w:hAnsi="宋体"/>
        </w:rPr>
        <w:t xml:space="preserve">单位阶跃在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为零、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为一。本笔记采用对称约定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；普通积分不受单点值影响，但冲激恰好落在跳变点时不能随意套抽样公式。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sgn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取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后符号函数为奇函数。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在负半轴为零，正半轴为斜率一的直线。阶跃延迟的开关点由括号等于零确定。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/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/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&lt;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逐区间检查：在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 两项都为零，在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 两项为一和零，在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 两项都为一。因此上式给出幅值为 </w:t>
      </w:r>
      <m:oMath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 的矩形窗。乘以其他函数即可截取对应区间。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z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&gt;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该信号只保留零到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内的指数段。两端按上述阶跃约定取半幅。</w:t>
      </w:r>
    </w:p>
    <w:p>
      <w:r>
        <w:rPr>
          <w:rFonts w:eastAsia="宋体" w:ascii="宋体" w:hAnsi="宋体"/>
        </w:rPr>
        <w:t>斜变相减会使增长停止：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在负半轴为零，在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等于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等于常数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7  阶跃 矩形窗与截平斜变 依据课件重绘</w:t>
      </w:r>
    </w:p>
    <w:p>
      <w:r>
        <w:rPr>
          <w:rFonts w:eastAsia="宋体" w:ascii="宋体" w:hAnsi="宋体"/>
          <w:b/>
        </w:rPr>
        <w:t>补充讲解：常规光滑区间内微分给斜率，积分给累计面积；跳变处的广义导数还会出现冲激，下一节解释原因。</w:t>
      </w:r>
    </w:p>
    <w:p>
      <w:pPr>
        <w:pStyle w:val="3"/>
        <w:pageBreakBefore w:val="0"/>
        <w:spacing w:before="400"/>
      </w:pPr>
      <w:bookmarkStart w:id="9" w:name="Topic9"/>
      <w:r>
        <w:rPr>
          <w:rFonts w:eastAsia="宋体" w:ascii="宋体" w:hAnsi="宋体"/>
        </w:rPr>
        <w:t>09 单位冲激的意义与抽样性质</w:t>
      </w:r>
      <w:bookmarkEnd w:id="9"/>
    </w:p>
    <w:p>
      <w:r>
        <w:rPr>
          <w:rFonts w:eastAsia="宋体" w:ascii="宋体" w:hAnsi="宋体"/>
          <w:b/>
        </w:rPr>
        <w:t>资料内容：Ch1_2 第 9—18 页。冲激是作用在测试函数上的广义函数，不能按普通函数理解为“某一点真的取无穷大”。</w:t>
      </w:r>
    </w:p>
    <w:p>
      <w:pPr>
        <w:pStyle w:val="4"/>
      </w:pPr>
      <w:r>
        <w:rPr>
          <w:rFonts w:eastAsia="宋体" w:ascii="宋体" w:hAnsi="宋体"/>
        </w:rPr>
        <w:t>从面积固定的窄脉冲开始</w:t>
      </w:r>
    </w:p>
    <w:p>
      <w:r>
        <w:rPr>
          <w:rFonts w:eastAsia="宋体" w:ascii="宋体" w:hAnsi="宋体"/>
        </w:rPr>
        <w:t xml:space="preserve">构造宽度 </w:t>
      </w:r>
      <m:oMath>
        <m:r>
          <w:rPr>
            <w:rFonts w:ascii="Cambria Math" w:hAnsi="Cambria Math" w:eastAsia="宋体" w:cs="Cambria Math"/>
            <w:sz w:val="23"/>
          </w:rPr>
          <m:t>ε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、高度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ε</m:t>
        </m:r>
      </m:oMath>
      <w:r>
        <w:rPr>
          <w:rFonts w:eastAsia="宋体" w:ascii="宋体" w:hAnsi="宋体"/>
        </w:rPr>
        <w:t xml:space="preserve"> 的矩形脉冲：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其面积恒为一。对零点附近连续的函数 </w:t>
      </w:r>
      <m:oMath>
        <m:r>
          <w:rPr>
            <w:rFonts w:ascii="Cambria Math" w:hAnsi="Cambria Math" w:eastAsia="宋体" w:cs="Cambria Math"/>
            <w:sz w:val="23"/>
          </w:rPr>
          <m:t>φ</m:t>
        </m:r>
      </m:oMath>
      <w:r>
        <w:rPr>
          <w:rFonts w:eastAsia="宋体" w:ascii="宋体" w:hAnsi="宋体"/>
        </w:rPr>
        <w:t>，有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ε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⟶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因为连续性保证窄区间内的函数值都接近 </w:t>
      </w:r>
      <m:oMath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，其平均值也接近该值。用这一“对函数积分后的极限”定义冲激，记为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严格分布论常取光滑紧支撑测试函数；单个冲激的抽样作用可扩展到冲激点连续的函数。图中箭头旁的括号数是强度即面积，不是峰高。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ul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8  固定面积窄脉冲趋近冲激 补充示意</w:t>
      </w:r>
    </w:p>
    <w:p>
      <w:pPr>
        <w:pStyle w:val="4"/>
      </w:pPr>
      <w:r>
        <w:rPr>
          <w:rFonts w:eastAsia="宋体" w:ascii="宋体" w:hAnsi="宋体"/>
        </w:rPr>
        <w:t>筛选与抽样是同一原理的两种写法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第一式仍是一个冲激，第二式才是一个数。对第一式两边乘任意测试函数并积分，左边为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，右边也相同，所以二者在广义函数意义下相等。</w:t>
      </w:r>
    </w:p>
    <w:p>
      <w:r>
        <w:rPr>
          <w:rFonts w:eastAsia="宋体" w:ascii="宋体" w:hAnsi="宋体"/>
        </w:rPr>
        <w:t>适用条件：冲激位置要落在积分区间内部，且被抽样函数在该点连续。若冲激在区间外结果为零；若恰在边界或被抽样函数跳变，须先指定端点及正则化约定。不能将含跳变函数的乘积一概按某个单点值处理。</w:t>
      </w:r>
    </w:p>
    <w:p>
      <w:r>
        <w:rPr>
          <w:rFonts w:eastAsia="宋体" w:ascii="宋体" w:hAnsi="宋体"/>
          <w:b/>
        </w:rPr>
        <w:t>易错提醒：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一般没有本讲框架下的定义，不能直接据此给冲激计算普通能量。</w:t>
      </w:r>
    </w:p>
    <w:p>
      <w:pPr>
        <w:pStyle w:val="3"/>
        <w:pageBreakBefore w:val="0"/>
        <w:spacing w:before="400"/>
      </w:pPr>
      <w:bookmarkStart w:id="10" w:name="Topic10"/>
      <w:r>
        <w:rPr>
          <w:rFonts w:eastAsia="宋体" w:ascii="宋体" w:hAnsi="宋体"/>
        </w:rPr>
        <w:t>10 冲激的尺度 微分与计算</w:t>
      </w:r>
      <w:bookmarkEnd w:id="10"/>
    </w:p>
    <w:p>
      <w:pPr>
        <w:pStyle w:val="4"/>
      </w:pPr>
      <w:r>
        <w:rPr>
          <w:rFonts w:eastAsia="宋体" w:ascii="宋体" w:hAnsi="宋体"/>
        </w:rPr>
        <w:t>资料性质及补充推导</w:t>
      </w:r>
    </w:p>
    <w:p>
      <w:r>
        <w:rPr>
          <w:rFonts w:eastAsia="宋体" w:ascii="宋体" w:hAnsi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，变量代换不仅移动冲激，还会改变面积密度：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证明从测试积分入手。若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，令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，微分为 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，得到 </w:t>
      </w:r>
      <m:oMath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。若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，上下积分限反向，交换上下限再产生一个负号，得到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</m:oMath>
      <w:r>
        <w:rPr>
          <w:rFonts w:eastAsia="宋体" w:ascii="宋体" w:hAnsi="宋体"/>
        </w:rPr>
        <w:t xml:space="preserve">。合并即 </w:t>
      </w:r>
      <m:oMath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>，与右侧作用相同。</w:t>
      </w:r>
    </w:p>
    <w:p>
      <w:r>
        <w:rPr>
          <w:rFonts w:eastAsia="宋体" w:ascii="宋体" w:hAnsi="宋体"/>
        </w:rPr>
        <w:t xml:space="preserve">令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，即知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，冲激为偶分布。普通波形做横向压缩时峰高不变，但冲激需按面积解释，因此多出尺度系数。</w:t>
      </w:r>
    </w:p>
    <w:p>
      <w:pPr>
        <w:pStyle w:val="4"/>
      </w:pPr>
      <w:r>
        <w:rPr>
          <w:rFonts w:eastAsia="宋体" w:ascii="宋体" w:hAnsi="宋体"/>
        </w:rPr>
        <w:t>补充例题 先定位 再缩放 最后抽样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第一步：解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得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>，在区间内部。第二步：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。第三步：多项式连续，可抽样，故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1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若改成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，位置为 </w:t>
      </w:r>
      <m:oMath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，系数仍为正的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，结果为 </w:t>
      </w:r>
      <m:oMath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8</m:t>
        </m:r>
      </m:oMath>
      <w:r>
        <w:rPr>
          <w:rFonts w:eastAsia="宋体" w:ascii="宋体" w:hAnsi="宋体"/>
        </w:rPr>
        <w:t>。负尺度不表示负强度。</w:t>
      </w:r>
    </w:p>
    <w:p>
      <w:pPr>
        <w:pStyle w:val="4"/>
      </w:pPr>
      <w:r>
        <w:rPr>
          <w:rFonts w:eastAsia="宋体" w:ascii="宋体" w:hAnsi="宋体"/>
        </w:rPr>
        <w:t>阶跃为什么微分成冲激</w:t>
      </w:r>
    </w:p>
    <w:p>
      <w:r>
        <w:rPr>
          <w:rFonts w:eastAsia="宋体" w:ascii="宋体" w:hAnsi="宋体"/>
        </w:rPr>
        <w:t xml:space="preserve">广义导数定义为 </w:t>
      </w:r>
      <m:oMath>
        <m:r>
          <w:rPr>
            <w:rFonts w:ascii="Cambria Math" w:hAnsi="Cambria Math" w:eastAsia="宋体" w:cs="Cambria Math"/>
            <w:sz w:val="23"/>
          </w:rPr>
          <m:t>〈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〉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〈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〉</m:t>
        </m:r>
      </m:oMath>
      <w:r>
        <w:rPr>
          <w:rFonts w:eastAsia="宋体" w:ascii="宋体" w:hAnsi="宋体"/>
        </w:rPr>
        <w:t>。代入阶跃，利用测试函数在无穷远消失，得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〈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〉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〈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〉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。反向积分得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，原点值按约定处理。又因为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补充分段求导规则：若分段光滑函数在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</m:oMath>
      <w:r>
        <w:rPr>
          <w:rFonts w:eastAsia="宋体" w:ascii="宋体" w:hAnsi="宋体"/>
        </w:rPr>
        <w:t xml:space="preserve"> 有跃变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sSub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b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sSub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</m:sup>
        </m:sSub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，其广义导数等于各光滑段普通导数，再加 </w:t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  <m:sup/>
          <m:e/>
        </m:nary>
        <m:sSub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k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。这可由各段分部积分时边界项相加得到。</w:t>
      </w:r>
    </w:p>
    <w:p>
      <w:r>
        <w:rPr>
          <w:rFonts w:eastAsia="宋体" w:ascii="宋体" w:hAnsi="宋体"/>
        </w:rPr>
        <w:t xml:space="preserve">例如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，内部导数为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，零处跳高一，二处跳低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自检：全轴导数积分应为末值减初值，即零。普通部分积分为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，冲激面积和为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，恰好抵消。</w:t>
      </w:r>
    </w:p>
    <w:p>
      <w:pPr>
        <w:pStyle w:val="3"/>
        <w:pageBreakBefore w:val="0"/>
        <w:spacing w:before="400"/>
      </w:pPr>
      <w:bookmarkStart w:id="11" w:name="Topic11"/>
      <w:r>
        <w:rPr>
          <w:rFonts w:eastAsia="宋体" w:ascii="宋体" w:hAnsi="宋体"/>
        </w:rPr>
        <w:t>11 冲激偶与充电模型</w:t>
      </w:r>
      <w:bookmarkEnd w:id="11"/>
    </w:p>
    <w:p>
      <w:r>
        <w:rPr>
          <w:rFonts w:eastAsia="宋体" w:ascii="宋体" w:hAnsi="宋体"/>
          <w:b/>
        </w:rPr>
        <w:t xml:space="preserve">资料内容：Ch1_2 第 13、19—22 页。冲激偶是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>，作用由函数在一点的导数决定。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负号来自广义分部积分定义；这里需要测试函数在该点可微，通常取光滑函数。冲激偶是奇分布，总作用在常数上为零，不能理解为两个有限高度、有限距离的脉冲。</w:t>
      </w:r>
    </w:p>
    <w:p>
      <w:pPr>
        <w:pStyle w:val="4"/>
      </w:pPr>
      <w:r>
        <w:rPr>
          <w:rFonts w:eastAsia="宋体" w:ascii="宋体" w:hAnsi="宋体"/>
        </w:rPr>
        <w:t>乘积公式必须保留额外一项</w:t>
      </w:r>
    </w:p>
    <w:p>
      <w:r>
        <w:rPr>
          <w:rFonts w:eastAsia="宋体" w:ascii="宋体" w:hAnsi="宋体"/>
        </w:rPr>
        <w:t xml:space="preserve">对光滑 </w:t>
      </w:r>
      <m:oMath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>，将乘积作用在测试函数上：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〈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'</m:t>
              </m:r>
            </m:e>
            <m: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〉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φ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其中 </w:t>
      </w:r>
      <m:oMath>
        <m:r>
          <w:rPr>
            <w:rFonts w:ascii="Cambria Math" w:hAnsi="Cambria Math" w:eastAsia="宋体" w:cs="Cambria Math"/>
            <w:sz w:val="23"/>
          </w:rPr>
          <m:t>δ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'</m:t>
            </m:r>
          </m:e>
          <m:sub>
            <m:sSub>
              <m:e>
                <m:r>
                  <w:rPr>
                    <w:rFonts w:ascii="Cambria Math" w:hAnsi="Cambria Math" w:eastAsia="宋体" w:cs="Cambria Math"/>
                    <w:sz w:val="23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</w:rPr>
                  <m:t>0</m:t>
                </m:r>
              </m:sub>
            </m:sSub>
          </m:sub>
        </m:sSub>
      </m:oMath>
      <w:r>
        <w:rPr>
          <w:rFonts w:eastAsia="宋体" w:ascii="宋体" w:hAnsi="宋体"/>
        </w:rPr>
        <w:t xml:space="preserve"> 表示平移到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的冲激偶。逐项识别作用得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补充例题：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×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5</m:t>
        </m:r>
      </m:oMath>
      <w:r>
        <w:rPr>
          <w:rFonts w:eastAsia="宋体" w:ascii="宋体" w:hAnsi="宋体"/>
        </w:rPr>
        <w:t xml:space="preserve">。并且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，不是零。</w:t>
      </w:r>
    </w:p>
    <w:p>
      <w:r>
        <w:rPr>
          <w:rFonts w:eastAsia="宋体" w:ascii="宋体" w:hAnsi="宋体"/>
        </w:rPr>
        <w:t>课件问题“零点外为零且总面积一能否唯一确定冲激”的答案是否定的。在分布意义下，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 也集中在零点、对常数作用为一，却对一般测试函数给出 </w:t>
      </w:r>
      <m:oMath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φ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。这说明抽样作用比“面积一”的直观描述更完整。</w:t>
      </w:r>
    </w:p>
    <w:p>
      <w:pPr>
        <w:pStyle w:val="4"/>
      </w:pPr>
      <w:r>
        <w:rPr>
          <w:rFonts w:eastAsia="宋体" w:ascii="宋体" w:hAnsi="宋体"/>
        </w:rPr>
        <w:t>课件 RC 充电实例的完整推导</w:t>
      </w:r>
    </w:p>
    <w:p>
      <w:r>
        <w:rPr>
          <w:rFonts w:eastAsia="宋体" w:ascii="宋体" w:hAnsi="宋体"/>
        </w:rPr>
        <w:t xml:space="preserve">设电阻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、电容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恒定，电容初始电压为零，零时刻接入理想恒压源 </w:t>
      </w:r>
      <m:oMath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。由回路电压定律和电容关系得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&gt;</m:t>
          </m:r>
          <m:r>
            <w:rPr>
              <w:rFonts w:ascii="Cambria Math" w:hAnsi="Cambria Math" w:eastAsia="宋体" w:cs="Cambria Math"/>
              <w:sz w:val="23"/>
            </w:rPr>
            <m:t>0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先求齐次解 </w:t>
      </w:r>
      <m:oMath>
        <m:r>
          <w:rPr>
            <w:rFonts w:ascii="Cambria Math" w:hAnsi="Cambria Math" w:eastAsia="宋体" w:cs="Cambria Math"/>
            <w:sz w:val="23"/>
          </w:rPr>
          <m:t>B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R</m:t>
            </m:r>
            <m:r>
              <w:rPr>
                <w:rFonts w:ascii="Cambria Math" w:hAnsi="Cambria Math" w:eastAsia="宋体" w:cs="Cambria Math"/>
                <w:sz w:val="23"/>
              </w:rPr>
              <m:t>C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，再取特解 </w:t>
      </w:r>
      <m:oMath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 xml:space="preserve">。用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u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定出 </w:t>
      </w:r>
      <m:oMath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</m:oMath>
      <w:r>
        <w:rPr>
          <w:rFonts w:eastAsia="宋体" w:ascii="宋体" w:hAnsi="宋体"/>
        </w:rPr>
        <w:t>，所以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电压在零处连续为零，故求导没有额外冲激。电流总面积为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U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固定电容并令电阻趋于零，峰值增加、时间常数缩短，而总电荷不变；广义极限为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，强度是电荷而非电流峰值。实际电路寄生参数会限制这种理想化。</w:t>
      </w:r>
    </w:p>
    <w:p>
      <w:pPr>
        <w:pStyle w:val="3"/>
        <w:pageBreakBefore w:val="0"/>
        <w:spacing w:before="400"/>
      </w:pPr>
      <w:bookmarkStart w:id="12" w:name="Topic12"/>
      <w:r>
        <w:rPr>
          <w:rFonts w:eastAsia="宋体" w:ascii="宋体" w:hAnsi="宋体"/>
        </w:rPr>
        <w:t>12 直流交流 奇偶与实虚分解</w:t>
      </w:r>
      <w:bookmarkEnd w:id="12"/>
    </w:p>
    <w:p>
      <w:r>
        <w:rPr>
          <w:rFonts w:eastAsia="宋体" w:ascii="宋体" w:hAnsi="宋体"/>
          <w:b/>
        </w:rPr>
        <w:t>资料内容：Ch1_2 第 23—26 页。分解不是增加信息，而是选择更利于计算的组成部分。</w:t>
      </w:r>
    </w:p>
    <w:p>
      <w:pPr>
        <w:pStyle w:val="4"/>
      </w:pPr>
      <w:r>
        <w:rPr>
          <w:rFonts w:eastAsia="宋体" w:ascii="宋体" w:hAnsi="宋体"/>
        </w:rPr>
        <w:t>直流分量是平均值</w:t>
      </w:r>
    </w:p>
    <w:p>
      <w:r>
        <w:rPr>
          <w:rFonts w:eastAsia="宋体" w:ascii="宋体" w:hAnsi="宋体"/>
        </w:rPr>
        <w:t xml:space="preserve">周期信号在一周期内可积时，定义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D</m:t>
            </m:r>
          </m:sub>
        </m:sSub>
      </m:oMath>
      <w:r>
        <w:rPr>
          <w:rFonts w:eastAsia="宋体" w:ascii="宋体" w:hAnsi="宋体"/>
        </w:rPr>
        <w:t xml:space="preserve"> 为平均值，交流分量为剩余部分：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因此交流分量平均值为零。对实信号展开平方，交叉项为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D</m:t>
            </m:r>
          </m:sub>
        </m:sSub>
      </m:oMath>
      <w:r>
        <w:rPr>
          <w:rFonts w:eastAsia="宋体" w:ascii="宋体" w:hAnsi="宋体"/>
        </w:rPr>
        <w:t xml:space="preserve"> 乘交流分量的平均值，正好为零，故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sSubSup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对复信号要用平方模，结论改为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|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D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3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A</m:t>
            </m:r>
          </m:sub>
        </m:sSub>
      </m:oMath>
      <w:r>
        <w:rPr>
          <w:rFonts w:eastAsia="宋体" w:ascii="宋体" w:hAnsi="宋体"/>
        </w:rPr>
        <w:t>。条件是相应平均和功率存在；非周期信号可在存在时用长时间平均，不可随意选一个有限区间称为直流分量。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，周期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。余弦在一周期均值为零，故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D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A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。于是总功率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9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7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，并非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 w:ascii="宋体" w:hAnsi="宋体"/>
        </w:rPr>
        <w:t>奇偶分量从两条方程解出</w:t>
      </w:r>
    </w:p>
    <w:p>
      <w:r>
        <w:rPr>
          <w:rFonts w:eastAsia="宋体" w:ascii="宋体" w:hAnsi="宋体"/>
        </w:rPr>
        <w:t xml:space="preserve">设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e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o</m:t>
            </m:r>
          </m:sub>
        </m:sSub>
      </m:oMath>
      <w:r>
        <w:rPr>
          <w:rFonts w:eastAsia="宋体" w:ascii="宋体" w:hAnsi="宋体"/>
        </w:rPr>
        <w:t xml:space="preserve">，要求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e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e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o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o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。把自变量换成相反数，得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e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o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。两式加减，得到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o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反代可验证奇偶性和相加恢复原信号，且方程解唯一，因此分解唯一。它也适用于复值信号，不能把“奇偶”与“实虚”混为一谈。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。对正半轴，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，所以偶、奇分量都为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；对负半轴，原函数为零，镜像为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，偶分量为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、奇分量为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。统一写为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o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sgn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|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在原点采用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，两式仍与原信号一致。有限能量时偶、奇分量的交叉积分为零，因为被积交叉项是可积奇函数；于是能量也可相加。</w:t>
      </w:r>
    </w:p>
    <w:p>
      <w:pPr>
        <w:pStyle w:val="4"/>
      </w:pPr>
      <w:r>
        <w:rPr>
          <w:rFonts w:eastAsia="宋体" w:ascii="宋体" w:hAnsi="宋体"/>
        </w:rPr>
        <w:t>实部与虚部需要共轭</w:t>
      </w:r>
    </w:p>
    <w:p>
      <w:r>
        <w:rPr>
          <w:rFonts w:eastAsia="宋体" w:ascii="宋体" w:hAnsi="宋体"/>
        </w:rPr>
        <w:t xml:space="preserve">由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j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</m:oMath>
      <w:r>
        <w:rPr>
          <w:rFonts w:eastAsia="宋体"/>
        </w:rPr>
        <w:t>、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*</m:t>
            </m:r>
          </m:sup>
        </m:sSup>
        <m:r>
          <w:rPr>
            <w:rFonts w:ascii="Cambria Math" w:hAnsi="Cambria Math" w:eastAsia="宋体" w:cs="Cambria Math"/>
            <w:sz w:val="23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j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</m:oMath>
      <w:r>
        <w:rPr>
          <w:rFonts w:eastAsia="宋体" w:ascii="宋体" w:hAnsi="宋体"/>
        </w:rPr>
        <w:t>，解得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*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</w:rPr>
                    <m:t>*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注意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</m:oMath>
      <w:r>
        <w:rPr>
          <w:rFonts w:eastAsia="宋体" w:ascii="宋体" w:hAnsi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</w:rPr>
          <m:t>j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i</m:t>
            </m:r>
          </m:sub>
        </m:sSub>
      </m:oMath>
      <w:r>
        <w:rPr>
          <w:rFonts w:eastAsia="宋体" w:ascii="宋体" w:hAnsi="宋体"/>
        </w:rPr>
        <w:t xml:space="preserve"> 不同，课件的“虚部分量”有时表示后者。复共轭改变虚部符号，时间反转改变自变量，二者是不同运算。</w:t>
      </w:r>
    </w:p>
    <w:p>
      <w:pPr>
        <w:pStyle w:val="3"/>
        <w:pageBreakBefore w:val="0"/>
        <w:spacing w:before="400"/>
      </w:pPr>
      <w:bookmarkStart w:id="13" w:name="Topic13"/>
      <w:r>
        <w:rPr>
          <w:rFonts w:eastAsia="宋体" w:ascii="宋体" w:hAnsi="宋体"/>
        </w:rPr>
        <w:t>13 脉冲分解与卷积的来由</w:t>
      </w:r>
      <w:bookmarkEnd w:id="13"/>
    </w:p>
    <w:p>
      <w:r>
        <w:rPr>
          <w:rFonts w:eastAsia="宋体" w:ascii="宋体" w:hAnsi="宋体"/>
          <w:b/>
        </w:rPr>
        <w:t>资料内容：Ch1_2 第 27—30 页。先把信号近似为一列矩形条，再令条宽趋于零。</w:t>
      </w:r>
    </w:p>
    <w:p>
      <w:r>
        <w:rPr>
          <w:rFonts w:eastAsia="宋体" w:ascii="宋体" w:hAnsi="宋体"/>
        </w:rPr>
        <w:t xml:space="preserve">设网格宽度 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，每一小段取左端点函数值，有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把每个矩形分成“单位面积形状”与“面积权重”：定义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Δ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，则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k</m:t>
              </m:r>
            </m:sub>
            <m:sup/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k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  <w:b/>
        </w:rPr>
        <w:t xml:space="preserve">补充讲解：这里的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 xml:space="preserve"> 不能漏。每条面积为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k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 w:ascii="宋体" w:hAnsi="宋体"/>
        </w:rPr>
        <w:t>；随着分割变细，求和变为积分，单位面积窄脉冲变为冲激，得到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对连续点可由抽样性质直接验证；对更一般信号应按几乎处处或分布意义理解，不能声称某种取样方案必定恢复每个跳变点的指定单点值。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9  矩形条逼近与单位面积脉冲权重 补充示意</w:t>
      </w:r>
    </w:p>
    <w:p>
      <w:pPr>
        <w:pStyle w:val="4"/>
      </w:pPr>
      <w:r>
        <w:rPr>
          <w:rFonts w:eastAsia="宋体" w:ascii="宋体" w:hAnsi="宋体"/>
        </w:rPr>
        <w:t>补充预告 为什么只求冲激响应就够了</w:t>
      </w:r>
    </w:p>
    <w:p>
      <w:r>
        <w:rPr>
          <w:rFonts w:eastAsia="宋体" w:ascii="宋体" w:hAnsi="宋体"/>
        </w:rPr>
        <w:t xml:space="preserve">定义零状态冲激响应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}</m:t>
        </m:r>
      </m:oMath>
      <w:r>
        <w:rPr>
          <w:rFonts w:eastAsia="宋体" w:ascii="宋体" w:hAnsi="宋体"/>
        </w:rPr>
        <w:t xml:space="preserve">。如果系统时不变，则对延时冲激的输出是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；如果线性，则对加权冲激的输出同倍缩放并可叠加。</w:t>
      </w:r>
    </w:p>
    <w:p>
      <w:r>
        <w:rPr>
          <w:rFonts w:eastAsia="宋体" w:ascii="宋体" w:hAnsi="宋体"/>
        </w:rPr>
        <w:t>在系统作用可与积分交换、卷积存在的条件下，输入的冲激分解导出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这就是卷积，不是凭空增加的计算规则。本讲只要求理解来源：先分解输入，再对各个基本分量求响应，最后叠加。零状态、线性、时不变和积分存在都是这里用到的条件。</w:t>
      </w:r>
    </w:p>
    <w:p>
      <w:r>
        <w:rPr>
          <w:rFonts w:eastAsia="宋体" w:ascii="宋体" w:hAnsi="宋体"/>
        </w:rPr>
        <w:t>课件另提及正交函数分量与分形描述，未展开计算；后续傅里叶展开会改用复指数等基本函数，思想仍是分解与叠加。</w:t>
      </w:r>
    </w:p>
    <w:p>
      <w:pPr>
        <w:pStyle w:val="3"/>
        <w:pageBreakBefore w:val="0"/>
        <w:spacing w:before="400"/>
      </w:pPr>
      <w:bookmarkStart w:id="14" w:name="Topic14"/>
      <w:r>
        <w:rPr>
          <w:rFonts w:eastAsia="宋体" w:ascii="宋体" w:hAnsi="宋体"/>
        </w:rPr>
        <w:t>14 系统建模与框图</w:t>
      </w:r>
      <w:bookmarkEnd w:id="14"/>
    </w:p>
    <w:p>
      <w:r>
        <w:rPr>
          <w:rFonts w:eastAsia="宋体" w:ascii="宋体" w:hAnsi="宋体"/>
          <w:b/>
        </w:rPr>
        <w:t>资料内容：Ch1_2 第 31—34 页。先依据物理定律写方程，再将方程改写成加法器、增益和积分器的连接。</w:t>
      </w:r>
    </w:p>
    <w:p>
      <w:pPr>
        <w:pStyle w:val="4"/>
      </w:pPr>
      <w:r>
        <w:rPr>
          <w:rFonts w:eastAsia="宋体" w:ascii="宋体" w:hAnsi="宋体"/>
        </w:rPr>
        <w:t>汽车与电路为什么可能同模型</w:t>
      </w:r>
    </w:p>
    <w:p>
      <w:r>
        <w:rPr>
          <w:rFonts w:eastAsia="宋体" w:ascii="宋体" w:hAnsi="宋体"/>
        </w:rPr>
        <w:t xml:space="preserve">汽车质量为 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，牵引力为 </w:t>
      </w:r>
      <m:oMath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，速度为 </w:t>
      </w:r>
      <m:oMath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，假设阻力近似为 </w:t>
      </w:r>
      <m:oMath>
        <m:r>
          <w:rPr>
            <w:rFonts w:ascii="Cambria Math" w:hAnsi="Cambria Math" w:eastAsia="宋体" w:cs="Cambria Math"/>
            <w:sz w:val="23"/>
          </w:rPr>
          <m:t>ρ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且 </w:t>
      </w:r>
      <m:oMath>
        <m:r>
          <w:rPr>
            <w:rFonts w:ascii="Cambria Math" w:hAnsi="Cambria Math" w:eastAsia="宋体" w:cs="Cambria Math"/>
            <w:sz w:val="23"/>
          </w:rPr>
          <m:t>ρ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。牛顿第二定律给出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m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ρ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v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ρ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m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m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f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适用前提是质量恒定、直线运动、阻力在考虑范围内可近似线性；不能不加检查地代替真实高速空气阻力。</w:t>
      </w:r>
    </w:p>
    <w:p>
      <w:r>
        <w:rPr>
          <w:rFonts w:eastAsia="宋体" w:ascii="宋体" w:hAnsi="宋体"/>
        </w:rPr>
        <w:t xml:space="preserve">串联 RL 电路的输入电压为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，输出电流为 </w:t>
      </w:r>
      <m:oMath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，参数恒定且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。由回路电压定律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L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R</m:t>
          </m:r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R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i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先将输入乘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L</m:t>
        </m:r>
      </m:oMath>
      <w:r>
        <w:rPr>
          <w:rFonts w:eastAsia="宋体" w:ascii="宋体" w:hAnsi="宋体"/>
        </w:rPr>
        <w:t xml:space="preserve">，把反馈电流乘 </w:t>
      </w:r>
      <m:oMath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L</m:t>
        </m:r>
      </m:oMath>
      <w:r>
        <w:rPr>
          <w:rFonts w:eastAsia="宋体" w:ascii="宋体" w:hAnsi="宋体"/>
        </w:rPr>
        <w:t xml:space="preserve"> 后在加法器中相减，得到电流导数，再积分得到电流。积分器应附带初始电流；零状态分析时初始电流取零。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10  RL 系统的积分器实现 依据课件重绘</w:t>
      </w:r>
    </w:p>
    <w:p>
      <w:r>
        <w:rPr>
          <w:rFonts w:eastAsia="宋体" w:ascii="宋体" w:hAnsi="宋体"/>
          <w:b/>
        </w:rPr>
        <w:t xml:space="preserve">补充讲解：将 </w:t>
      </w:r>
      <m:oMath>
        <m:r>
          <w:rPr>
            <w:rFonts w:ascii="Cambria Math" w:hAnsi="Cambria Math" w:eastAsia="宋体" w:cs="Cambria Math"/>
            <w:sz w:val="23"/>
          </w:rPr>
          <m:t>m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ρ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f</m:t>
        </m:r>
      </m:oMath>
      <w:r>
        <w:rPr>
          <w:rFonts w:eastAsia="宋体" w:ascii="宋体" w:hAnsi="宋体"/>
        </w:rPr>
        <w:t xml:space="preserve"> 对应到 </w:t>
      </w:r>
      <m:oMath>
        <m:r>
          <w:rPr>
            <w:rFonts w:ascii="Cambria Math" w:hAnsi="Cambria Math" w:eastAsia="宋体" w:cs="Cambria Math"/>
            <w:sz w:val="23"/>
          </w:rPr>
          <m:t>L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i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>，两个系统具有同型方程；相同数学模型不表示两者物理单位相同。</w:t>
      </w:r>
    </w:p>
    <w:p>
      <w:pPr>
        <w:pStyle w:val="4"/>
      </w:pPr>
      <w:r>
        <w:rPr>
          <w:rFonts w:eastAsia="宋体" w:ascii="宋体" w:hAnsi="宋体"/>
        </w:rPr>
        <w:t>离散模型的延时器不是微分器</w:t>
      </w:r>
    </w:p>
    <w:p>
      <w:r>
        <w:rPr>
          <w:rFonts w:eastAsia="宋体" w:ascii="宋体" w:hAnsi="宋体"/>
        </w:rPr>
        <w:t>课件差分方程为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先解出当前输出，再照式连接：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465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r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11  二阶差分系统及反馈符号 依据课件方程重绘</w:t>
      </w:r>
    </w:p>
    <w:p>
      <w:r>
        <w:rPr>
          <w:rFonts w:eastAsia="宋体" w:ascii="宋体" w:hAnsi="宋体"/>
        </w:rPr>
        <w:t xml:space="preserve">延时器 </w:t>
      </w:r>
      <m:oMath>
        <m:r>
          <w:rPr>
            <w:rFonts w:ascii="Cambria Math" w:hAnsi="Cambria Math" w:eastAsia="宋体" w:cs="Cambria Math"/>
            <w:sz w:val="23"/>
          </w:rPr>
          <m:t>D</m:t>
        </m:r>
      </m:oMath>
      <w:r>
        <w:rPr>
          <w:rFonts w:eastAsia="宋体" w:ascii="宋体" w:hAnsi="宋体"/>
        </w:rPr>
        <w:t xml:space="preserve"> 输出前一时刻的输入；串联两个得到前两时刻。反馈支路增益必须是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</m:oMath>
      <w:r>
        <w:rPr>
          <w:rFonts w:eastAsia="宋体" w:ascii="宋体" w:hAnsi="宋体"/>
        </w:rPr>
        <w:t>。递推计算前还要给出过去输出和必要的输入历史，方程本身不唯一确定一条输出波形。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f>
          <m:num>
            <m:r>
              <w:rPr>
                <w:rFonts w:ascii="Cambria Math" w:hAnsi="Cambria Math" w:eastAsia="宋体" w:cs="Cambria Math"/>
                <w:sz w:val="23"/>
              </w:rPr>
              <m:t>1</m:t>
            </m:r>
          </m:num>
          <m:den>
            <m:r>
              <w:rPr>
                <w:rFonts w:ascii="Cambria Math" w:hAnsi="Cambria Math" w:eastAsia="宋体" w:cs="Cambria Math"/>
                <w:sz w:val="23"/>
              </w:rPr>
              <m:t>2</m:t>
            </m:r>
          </m:den>
        </m:f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，初始静止，输入只在零序号为一。先得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，再得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4</m:t>
        </m:r>
      </m:oMath>
      <w:r>
        <w:rPr>
          <w:rFonts w:eastAsia="宋体" w:ascii="宋体" w:hAnsi="宋体"/>
        </w:rPr>
        <w:t xml:space="preserve">，归纳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 xml:space="preserve"> 对所有非负序号成立，负序号为零。</w:t>
      </w:r>
    </w:p>
    <w:p>
      <w:pPr>
        <w:pStyle w:val="3"/>
        <w:pageBreakBefore w:val="0"/>
        <w:spacing w:before="400"/>
      </w:pPr>
      <w:bookmarkStart w:id="15" w:name="Topic15"/>
      <w:r>
        <w:rPr>
          <w:rFonts w:eastAsia="宋体" w:ascii="宋体" w:hAnsi="宋体"/>
        </w:rPr>
        <w:t>15 因果 记忆 稳定与可逆</w:t>
      </w:r>
      <w:bookmarkEnd w:id="15"/>
    </w:p>
    <w:p>
      <w:r>
        <w:rPr>
          <w:rFonts w:eastAsia="宋体" w:ascii="宋体" w:hAnsi="宋体"/>
          <w:b/>
        </w:rPr>
        <w:t>资料内容：Ch1_2 第 35—40 页。每种性质都要单独判断，不能由线性推出稳定，或由时不变推出因果。</w:t>
      </w:r>
    </w:p>
    <w:p>
      <w:pPr>
        <w:pStyle w:val="4"/>
      </w:pPr>
      <w:r>
        <w:rPr>
          <w:rFonts w:eastAsia="宋体" w:ascii="宋体" w:hAnsi="宋体"/>
        </w:rPr>
        <w:t>因果性比较输入时刻</w:t>
      </w:r>
    </w:p>
    <w:p>
      <w:r>
        <w:rPr>
          <w:rFonts w:eastAsia="宋体" w:ascii="宋体" w:hAnsi="宋体"/>
        </w:rPr>
        <w:t xml:space="preserve">系统在某时刻的输出只依赖该时刻及过去输入，称为因果。严格说：若两个输入在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≤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完全相同，在相同初始状态下，它们在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的输出也必须相同。</w:t>
      </w:r>
    </w:p>
    <w:p>
      <w:r>
        <w:rPr>
          <w:rFonts w:eastAsia="宋体" w:ascii="宋体" w:hAnsi="宋体"/>
        </w:rPr>
        <w:t>课件例题：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只用现在和过去，因果；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用未来，非因果。取两输入在当前及过去相同、未来两单位处不同，就可直接构造反例。</w:t>
      </w:r>
    </w:p>
    <w:p>
      <w:r>
        <w:rPr>
          <w:rFonts w:eastAsia="宋体" w:ascii="宋体" w:hAnsi="宋体"/>
        </w:rPr>
        <w:t xml:space="preserve">反转系统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在负时间需要未来输入，例如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时需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，所以全实轴定义下非因果。完整录音可离线倒放，不等于任意未知输入能实时反转。</w:t>
      </w:r>
    </w:p>
    <w:p>
      <w:r>
        <w:rPr>
          <w:rFonts w:eastAsia="宋体" w:ascii="宋体" w:hAnsi="宋体"/>
        </w:rPr>
        <w:t xml:space="preserve">无记忆系统又称即时系统，输出只依赖同一时刻的输入，例如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。延时、积分等需要别的时刻或状态，是有记忆系统。有记忆不必然非因果。</w:t>
      </w:r>
    </w:p>
    <w:p>
      <w:pPr>
        <w:pStyle w:val="4"/>
      </w:pPr>
      <w:r>
        <w:rPr>
          <w:rFonts w:eastAsia="宋体" w:ascii="宋体" w:hAnsi="宋体"/>
        </w:rPr>
        <w:t>BIBO 稳定是对全部有界输入的承诺</w:t>
      </w:r>
    </w:p>
    <w:p>
      <w:r>
        <w:rPr>
          <w:rFonts w:eastAsia="宋体" w:ascii="宋体" w:hAnsi="宋体"/>
        </w:rPr>
        <w:t xml:space="preserve">若每一个满足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x</m:t>
            </m:r>
          </m:sub>
        </m:sSub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∞</m:t>
        </m:r>
      </m:oMath>
      <w:r>
        <w:rPr>
          <w:rFonts w:eastAsia="宋体" w:ascii="宋体" w:hAnsi="宋体"/>
        </w:rPr>
        <w:t xml:space="preserve"> 的输入都得到某个有限界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y</m:t>
            </m:r>
          </m:sub>
        </m:sSub>
      </m:oMath>
      <w:r>
        <w:rPr>
          <w:rFonts w:eastAsia="宋体" w:ascii="宋体" w:hAnsi="宋体"/>
        </w:rPr>
        <w:t>，称有界输入有界输出稳定。输出界可依赖输入界，但不能随时间无限增大。</w:t>
      </w:r>
    </w:p>
    <w:p>
      <w:r>
        <w:rPr>
          <w:rFonts w:eastAsia="宋体" w:ascii="宋体" w:hAnsi="宋体"/>
        </w:rPr>
        <w:t>课件例题一：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。取有界输入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，输出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无界，因此不稳定。一个反例就足够否定稳定性。</w:t>
      </w:r>
    </w:p>
    <w:p>
      <w:r>
        <w:rPr>
          <w:rFonts w:eastAsia="宋体" w:ascii="宋体" w:hAnsi="宋体"/>
        </w:rPr>
        <w:t xml:space="preserve">课件例题二：实输入下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x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</m:oMath>
      <w:r>
        <w:rPr>
          <w:rFonts w:eastAsia="宋体" w:ascii="宋体" w:hAnsi="宋体"/>
        </w:rPr>
        <w:t xml:space="preserve">。任意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 都有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x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≤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B</m:t>
            </m:r>
          </m:sup>
        </m:sSup>
      </m:oMath>
      <w:r>
        <w:rPr>
          <w:rFonts w:eastAsia="宋体" w:ascii="宋体" w:hAnsi="宋体"/>
        </w:rPr>
        <w:t>，所以稳定。函数增长快不等于系统不稳定，关键是每个有界输入集合能否给出有限输出界。</w:t>
      </w:r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 在无界时间轴上不稳定，取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得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。有限观察窗上看起来有限不能证明 BIBO 稳定。</w:t>
      </w:r>
    </w:p>
    <w:p>
      <w:pPr>
        <w:pStyle w:val="4"/>
      </w:pPr>
      <w:r>
        <w:rPr>
          <w:rFonts w:eastAsia="宋体" w:ascii="宋体" w:hAnsi="宋体"/>
        </w:rPr>
        <w:t>可逆性检查是否丢失信息</w:t>
      </w:r>
    </w:p>
    <w:p>
      <w:r>
        <w:rPr>
          <w:rFonts w:eastAsia="宋体" w:ascii="宋体" w:hAnsi="宋体"/>
        </w:rPr>
        <w:t>可逆系统要求不同允许输入给不同输出，即映射单射。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 的恢复公式是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；逆系统以原输出作为输入，不能混淆箭头前后的变量。</w:t>
      </w:r>
    </w:p>
    <w:p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 对全体实输入不可逆，因为 </w:t>
      </w:r>
      <m:oMath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 给相同输出；若预先限制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，则可用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</w:rPr>
              <m:t>y</m:t>
            </m:r>
          </m:e>
        </m:rad>
      </m:oMath>
      <w:r>
        <w:rPr>
          <w:rFonts w:eastAsia="宋体" w:ascii="宋体" w:hAnsi="宋体"/>
        </w:rPr>
        <w:t xml:space="preserve"> 恢复。因此必须说明允许的输入范围。可逆不代表逆系统也因果或稳定。</w:t>
      </w:r>
    </w:p>
    <w:p>
      <w:r>
        <w:rPr>
          <w:rFonts w:eastAsia="宋体" w:ascii="宋体" w:hAnsi="宋体"/>
        </w:rPr>
        <w:t>课件还按连续与离散、集总与分布参数分类。集总模型常用常微分方程，分布模型可能需偏微分方程；这是建模层面的分类，不替代上述输入输出检验。</w:t>
      </w:r>
    </w:p>
    <w:p>
      <w:pPr>
        <w:pStyle w:val="3"/>
        <w:pageBreakBefore w:val="0"/>
        <w:spacing w:before="400"/>
      </w:pPr>
      <w:bookmarkStart w:id="16" w:name="Topic16"/>
      <w:r>
        <w:rPr>
          <w:rFonts w:eastAsia="宋体" w:ascii="宋体" w:hAnsi="宋体"/>
        </w:rPr>
        <w:t>16 线性与初始状态</w:t>
      </w:r>
      <w:bookmarkEnd w:id="16"/>
    </w:p>
    <w:p>
      <w:r>
        <w:rPr>
          <w:rFonts w:eastAsia="宋体" w:ascii="宋体" w:hAnsi="宋体"/>
          <w:b/>
        </w:rPr>
        <w:t>资料内容：Ch1_2 第 41—45 页。线性要求先组合输入再经过系统，与分别经过系统再按相同系数组合结果完全一致。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这个条件必须对任意允许输入和任意标量成立；实信号一般取实标量，复线性则要求复标量。令输入为零可得零输出，所以零输入零输出是必要条件，但不是充分条件。</w:t>
      </w:r>
    </w:p>
    <w:p>
      <w:pPr>
        <w:pStyle w:val="4"/>
      </w:pPr>
      <w:r>
        <w:rPr>
          <w:rFonts w:eastAsia="宋体" w:ascii="宋体" w:hAnsi="宋体"/>
        </w:rPr>
        <w:t>课件例题 乘时间仍可以线性</w:t>
      </w:r>
    </w:p>
    <w:p>
      <w:r>
        <w:rPr>
          <w:rFonts w:eastAsia="宋体" w:ascii="宋体" w:hAnsi="宋体"/>
        </w:rPr>
        <w:t xml:space="preserve">系统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。把组合输入直接代入：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a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b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这等于 </w:t>
      </w:r>
      <m:oMath>
        <m:r>
          <w:rPr>
            <w:rFonts w:ascii="Cambria Math" w:hAnsi="Cambria Math" w:eastAsia="宋体" w:cs="Cambria Math"/>
            <w:sz w:val="23"/>
          </w:rPr>
          <m:t>a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，所以线性。式子含时间并不破坏线性，因为线性针对输入函数而非时间变量。</w:t>
      </w:r>
    </w:p>
    <w:p>
      <w:r>
        <w:rPr>
          <w:rFonts w:eastAsia="宋体" w:ascii="宋体" w:hAnsi="宋体"/>
        </w:rPr>
        <w:t xml:space="preserve">系统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 非线性，取零输入得到常数三，已违反必要条件。补充反例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 虽满足零输入零输出，仍有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x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4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，所以不是线性。</w:t>
      </w:r>
    </w:p>
    <w:p>
      <w:pPr>
        <w:pStyle w:val="4"/>
      </w:pPr>
      <w:r>
        <w:rPr>
          <w:rFonts w:eastAsia="宋体" w:ascii="宋体" w:hAnsi="宋体"/>
        </w:rPr>
        <w:t>为什么课件强调零状态响应</w:t>
      </w:r>
    </w:p>
    <w:p>
      <w:r>
        <w:rPr>
          <w:rFonts w:eastAsia="宋体" w:ascii="宋体" w:hAnsi="宋体"/>
        </w:rPr>
        <w:t>对线性动态方程，总响应可分为：零输入响应来自初始储能；零状态响应来自外部输入并取零初始状态。记为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补充例题：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，给定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c</m:t>
        </m:r>
      </m:oMath>
      <w:r>
        <w:rPr>
          <w:rFonts w:eastAsia="宋体" w:ascii="宋体" w:hAnsi="宋体"/>
        </w:rPr>
        <w:t xml:space="preserve">，在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≥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，乘积分因子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 得 </w:t>
      </w:r>
      <m:oMath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。两端从零积到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，再除以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>，得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c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+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第一项是零输入响应，第二项是零状态响应。固定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≠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时，只把输入当自变量的映射含固定偏置项，因此不满足严格输入输出线性；零状态映射则线性。若把初始状态也作为独立输入一并缩放，完整模型又可按联合变量讨论线性。</w:t>
      </w:r>
    </w:p>
    <w:p>
      <w:r>
        <w:rPr>
          <w:rFonts w:eastAsia="宋体" w:ascii="宋体" w:hAnsi="宋体"/>
          <w:b/>
        </w:rPr>
        <w:t>易错提醒：求总响应时不能丢初始条件；验证叠加时也不能把同一份初始储能重复叠加。</w:t>
      </w:r>
    </w:p>
    <w:p>
      <w:pPr>
        <w:pStyle w:val="3"/>
        <w:pageBreakBefore w:val="0"/>
        <w:spacing w:before="400"/>
      </w:pPr>
      <w:bookmarkStart w:id="17" w:name="Topic17"/>
      <w:r>
        <w:rPr>
          <w:rFonts w:eastAsia="宋体" w:ascii="宋体" w:hAnsi="宋体"/>
        </w:rPr>
        <w:t>17 时不变性的两条路线</w:t>
      </w:r>
      <w:bookmarkEnd w:id="17"/>
    </w:p>
    <w:p>
      <w:r>
        <w:rPr>
          <w:rFonts w:eastAsia="宋体" w:ascii="宋体" w:hAnsi="宋体"/>
          <w:b/>
        </w:rPr>
        <w:t>资料内容：Ch1_2 第 46—49 页。时不变是“同一输入换个开始时刻，输出也仅相应平移”，不是“输出不随时间变”。</w:t>
      </w:r>
    </w:p>
    <w:p>
      <w:r>
        <w:rPr>
          <w:rFonts w:eastAsia="宋体" w:ascii="宋体" w:hAnsi="宋体"/>
        </w:rPr>
        <w:t xml:space="preserve">对任意时移 </w:t>
      </w:r>
      <m:oMath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 xml:space="preserve">，先定义原输出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，再分别计算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·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,</m:t>
          </m:r>
          <m:r>
            <w:rPr>
              <w:rFonts w:ascii="Cambria Math" w:hAnsi="Cambria Math" w:eastAsia="宋体" w:cs="Cambria Math"/>
              <w:sz w:val="23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τ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两式必须对所有输入、时间和允许时移相等。路线 A 只替换输入的自变量，系统自身的时间系数保留；路线 B 则把已经得到的整个输出式中的时间都换掉。</w:t>
      </w:r>
    </w:p>
    <w:p>
      <w:pPr>
        <w:keepNext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09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 w:ascii="宋体" w:hAnsi="宋体"/>
        </w:rPr>
        <w:t>图 12  时不变检验的两条处理路线 补充示意</w:t>
      </w:r>
    </w:p>
    <w:p>
      <w:pPr>
        <w:pStyle w:val="4"/>
      </w:pPr>
      <w:r>
        <w:rPr>
          <w:rFonts w:eastAsia="宋体" w:ascii="宋体" w:hAnsi="宋体"/>
        </w:rPr>
        <w:t>课件例题逐项检验</w:t>
      </w:r>
    </w:p>
    <w:p>
      <w:r>
        <w:rPr>
          <w:rFonts w:eastAsia="宋体" w:ascii="宋体" w:hAnsi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，两条路线给出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A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与 </w:t>
      </w:r>
      <m:oMath>
        <m:sSub>
          <m:e>
            <m:r>
              <w:rPr>
                <w:rFonts w:ascii="Cambria Math" w:hAnsi="Cambria Math" w:eastAsia="宋体" w:cs="Cambria Math"/>
                <w:sz w:val="23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B</m:t>
            </m:r>
          </m:sub>
        </m:sSub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。取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>，两者相差一，故时变。结合上一节，它是线性时变系统。</w:t>
      </w:r>
    </w:p>
    <w:p>
      <w:r>
        <w:rPr>
          <w:rFonts w:eastAsia="宋体" w:ascii="宋体" w:hAnsi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，两路均为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，所以时不变；但零输入输出为一，非线性。这里将公式定义在全实轴上。课件写有正时间范围，若额外固定零时刻启动或截断，须重新审查边界与时移范围。</w:t>
      </w:r>
    </w:p>
    <w:p>
      <w:r>
        <w:rPr>
          <w:rFonts w:eastAsia="宋体" w:ascii="宋体" w:hAnsi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，两路分别为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，一般不同，所以时变。对固定延时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，两路均为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，所以时不变。</w:t>
      </w:r>
    </w:p>
    <w:p>
      <w:pPr>
        <w:pStyle w:val="4"/>
      </w:pPr>
      <w:r>
        <w:rPr>
          <w:rFonts w:eastAsia="宋体" w:ascii="宋体" w:hAnsi="宋体"/>
        </w:rPr>
        <w:t>补充反例 公式不显含时间仍要检查起点</w:t>
      </w:r>
    </w:p>
    <w:p>
      <w:r>
        <w:rPr>
          <w:rFonts w:eastAsia="宋体" w:ascii="宋体" w:hAnsi="宋体"/>
        </w:rPr>
        <w:t xml:space="preserve">设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 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，固定零初值。先移输入得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 xml:space="preserve">；先求输出再移得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τ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v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v</m:t>
        </m:r>
      </m:oMath>
      <w:r>
        <w:rPr>
          <w:rFonts w:eastAsia="宋体" w:ascii="宋体" w:hAnsi="宋体"/>
        </w:rPr>
        <w:t>。二者下限不同，一般不等。</w:t>
      </w:r>
    </w:p>
    <w:p>
      <w:r>
        <w:rPr>
          <w:rFonts w:eastAsia="宋体" w:ascii="宋体" w:hAnsi="宋体"/>
        </w:rPr>
        <w:t xml:space="preserve">取常数输入一，时移输入不变，路线 A 为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，路线 B 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</m:oMath>
      <w:r>
        <w:rPr>
          <w:rFonts w:eastAsia="宋体" w:ascii="宋体" w:hAnsi="宋体"/>
        </w:rPr>
        <w:t>，直接看出时变。若将下限换成负无穷并保证积分存在，变量代换时下限仍是负无穷，便可得到时不变结论。</w:t>
      </w:r>
    </w:p>
    <w:p>
      <w:r>
        <w:rPr>
          <w:rFonts w:eastAsia="宋体" w:ascii="宋体" w:hAnsi="宋体"/>
          <w:b/>
        </w:rPr>
        <w:t>易错提醒：常系数方程提示可能时不变，却不能代替对启动条件、输入输出定义域和初始状态的检查。</w:t>
      </w:r>
    </w:p>
    <w:p>
      <w:pPr>
        <w:pStyle w:val="3"/>
        <w:pageBreakBefore w:val="0"/>
        <w:spacing w:before="400"/>
      </w:pPr>
      <w:bookmarkStart w:id="18" w:name="Topic18"/>
      <w:r>
        <w:rPr>
          <w:rFonts w:eastAsia="宋体" w:ascii="宋体" w:hAnsi="宋体"/>
        </w:rPr>
        <w:t>18 LTI 的微分与积分性质</w:t>
      </w:r>
      <w:bookmarkEnd w:id="18"/>
    </w:p>
    <w:p>
      <w:r>
        <w:rPr>
          <w:rFonts w:eastAsia="宋体" w:ascii="宋体" w:hAnsi="宋体"/>
          <w:b/>
        </w:rPr>
        <w:t>资料内容：Ch1_2 第 50 页。LTI 表示同时线性和时不变。两条性质要分别确认后才能合用。</w:t>
      </w:r>
    </w:p>
    <w:p>
      <w:pPr>
        <w:pStyle w:val="4"/>
      </w:pPr>
      <w:r>
        <w:rPr>
          <w:rFonts w:eastAsia="宋体" w:ascii="宋体" w:hAnsi="宋体"/>
        </w:rPr>
        <w:t>从差商推到微分</w:t>
      </w:r>
    </w:p>
    <w:p>
      <w:r>
        <w:rPr>
          <w:rFonts w:eastAsia="宋体" w:ascii="宋体" w:hAnsi="宋体"/>
        </w:rPr>
        <w:t xml:space="preserve">已知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y</m:t>
        </m:r>
      </m:oMath>
      <w:r>
        <w:rPr>
          <w:rFonts w:eastAsia="宋体" w:ascii="宋体" w:hAnsi="宋体"/>
        </w:rPr>
        <w:t xml:space="preserve">。时不变性给出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；再利用线性取差并除以非零 </w:t>
      </w:r>
      <m:oMath>
        <m:r>
          <w:rPr>
            <w:rFonts w:ascii="Cambria Math" w:hAnsi="Cambria Math" w:eastAsia="宋体" w:cs="Cambria Math"/>
            <w:sz w:val="23"/>
          </w:rPr>
          <m:t>Δ</m:t>
        </m:r>
      </m:oMath>
      <w:r>
        <w:rPr>
          <w:rFonts w:eastAsia="宋体"/>
        </w:rPr>
        <w:t>：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y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Δ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若差商有极限，且系统算子允许与该极限交换，就得到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>。高阶微分需相应阶数和交换条件。仅有抽象的线性、时不变标签不能自动省略极限条件。</w:t>
      </w:r>
    </w:p>
    <w:p>
      <w:r>
        <w:rPr>
          <w:rFonts w:eastAsia="宋体" w:ascii="宋体" w:hAnsi="宋体"/>
        </w:rPr>
        <w:t xml:space="preserve">对卷积系统，一个易检查的充分情形是 </w:t>
      </w:r>
      <m:oMath>
        <m:r>
          <w:rPr>
            <w:rFonts w:ascii="Cambria Math" w:hAnsi="Cambria Math" w:eastAsia="宋体" w:cs="Cambria Math"/>
            <w:sz w:val="23"/>
          </w:rPr>
          <m:t>h</m:t>
        </m:r>
      </m:oMath>
      <w:r>
        <w:rPr>
          <w:rFonts w:eastAsia="宋体" w:ascii="宋体" w:hAnsi="宋体"/>
        </w:rPr>
        <w:t xml:space="preserve"> 绝对可积、</w:t>
      </w:r>
      <m:oMath>
        <m:r>
          <w:rPr>
            <w:rFonts w:ascii="Cambria Math" w:hAnsi="Cambria Math" w:eastAsia="宋体" w:cs="Cambria Math"/>
            <w:sz w:val="23"/>
          </w:rPr>
          <m:t>x</m:t>
        </m:r>
      </m:oMath>
      <w:r>
        <w:rPr>
          <w:rFonts w:eastAsia="宋体" w:ascii="宋体" w:hAnsi="宋体"/>
        </w:rPr>
        <w:t xml:space="preserve"> 可微且导数有界连续，此时可用可积控制函数在积分号下求导，得到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d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h</m:t>
          </m:r>
          <m:r>
            <w:rPr>
              <w:rFonts w:ascii="Cambria Math" w:hAnsi="Cambria Math" w:eastAsia="宋体" w:cs="Cambria Math"/>
              <w:sz w:val="23"/>
            </w:rPr>
            <m:t>*</m:t>
          </m:r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含跳变时改用广义导数，并确认相关卷积有定义；这样跳变产生的冲激项才不会丢失。</w:t>
      </w:r>
    </w:p>
    <w:p>
      <w:pPr>
        <w:pStyle w:val="4"/>
      </w:pPr>
      <w:r>
        <w:rPr>
          <w:rFonts w:eastAsia="宋体" w:ascii="宋体" w:hAnsi="宋体"/>
        </w:rPr>
        <w:t>积分下限为何不能任意选</w:t>
      </w:r>
    </w:p>
    <w:p>
      <w:r>
        <w:rPr>
          <w:rFonts w:eastAsia="宋体" w:ascii="宋体" w:hAnsi="宋体"/>
        </w:rPr>
        <w:t>在积分存在且可交换的条件下，将输入从负无穷累积，是与阶跃卷积；卷积结合律给出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</w:rPr>
            <m:t>ℋ</m:t>
          </m:r>
          <m:r>
            <w:rPr>
              <w:rFonts w:ascii="Cambria Math" w:hAnsi="Cambria Math" w:eastAsia="宋体" w:cs="Cambria Math"/>
              <w:sz w:val="23"/>
            </w:rPr>
            <m:t>{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x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}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 </m:t>
          </m:r>
          <m:r>
            <w:rPr>
              <w:rFonts w:ascii="Cambria Math" w:hAnsi="Cambria Math" w:eastAsia="宋体" w:cs="Cambria Math"/>
              <w:sz w:val="23"/>
            </w:rPr>
            <m:t>d</m:t>
          </m:r>
          <m:r>
            <w:rPr>
              <w:rFonts w:ascii="Cambria Math" w:hAnsi="Cambria Math" w:eastAsia="宋体" w:cs="Cambria Math"/>
              <w:sz w:val="23"/>
            </w:rPr>
            <m:t>v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课件的积分推论写成从零到当前时刻，这需要附加起始条件。例如因果输入、因果零状态系统使输入输出在零以前都为零，此时两边负无穷下限可替换为零。</w:t>
      </w:r>
    </w:p>
    <w:p>
      <w:r>
        <w:rPr>
          <w:rFonts w:eastAsia="宋体" w:ascii="宋体" w:hAnsi="宋体"/>
        </w:rPr>
        <w:t xml:space="preserve">补充反例：取 LTI 固定延时系统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ℋ</m:t>
        </m:r>
        <m:r>
          <w:rPr>
            <w:rFonts w:ascii="Cambria Math" w:hAnsi="Cambria Math" w:eastAsia="宋体" w:cs="Cambria Math"/>
            <w:sz w:val="23"/>
          </w:rPr>
          <m:t>{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}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，输入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。若先从零积分再经过系统，结果为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；若先经过系统再从零积分，结果为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。所以从零下限的结论并非对任意 LTI 输入都成立。</w:t>
      </w:r>
    </w:p>
    <w:p>
      <w:pPr>
        <w:pStyle w:val="4"/>
      </w:pPr>
      <w:r>
        <w:rPr>
          <w:rFonts w:eastAsia="宋体" w:ascii="宋体" w:hAnsi="宋体"/>
        </w:rPr>
        <w:t>补充应用 用微分性质求矩形响应</w:t>
      </w:r>
    </w:p>
    <w:p>
      <w:r>
        <w:rPr>
          <w:rFonts w:eastAsia="宋体" w:ascii="宋体" w:hAnsi="宋体"/>
        </w:rPr>
        <w:t xml:space="preserve">设因果零状态 LTI 系统对阶跃的响应为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。因阶跃导数为冲激，冲激响应为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'</m:t>
        </m:r>
      </m:oMath>
      <w:r>
        <w:rPr>
          <w:rFonts w:eastAsia="宋体" w:ascii="宋体" w:hAnsi="宋体"/>
        </w:rPr>
        <w:t xml:space="preserve">。零时刻前后 </w:t>
      </w:r>
      <m:oMath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连续且为零，故没有冲激项，得到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a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输入为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。用线性和时不变性，输出为 </w:t>
      </w:r>
      <m:oMath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，写成分段式：负半轴为零；在 </w:t>
      </w:r>
      <m:oMath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；在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为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。在 </w:t>
      </w:r>
      <m:oMath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两侧均趋于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a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>，连续性检查通过。</w:t>
      </w:r>
    </w:p>
    <w:p>
      <w:pPr>
        <w:pStyle w:val="3"/>
        <w:pageBreakBefore w:val="0"/>
        <w:spacing w:before="400"/>
      </w:pPr>
      <w:bookmarkStart w:id="19" w:name="Topic19"/>
      <w:r>
        <w:rPr>
          <w:rFonts w:eastAsia="宋体" w:ascii="宋体" w:hAnsi="宋体"/>
        </w:rPr>
        <w:t>19 综合判断与分析方法</w:t>
      </w:r>
      <w:bookmarkEnd w:id="19"/>
    </w:p>
    <w:p>
      <w:r>
        <w:rPr>
          <w:rFonts w:eastAsia="宋体" w:ascii="宋体" w:hAnsi="宋体"/>
          <w:b/>
        </w:rPr>
        <w:t>资料内容：课件最后两页介绍输入输出描述、状态变量描述及时域和变换域方法。本节用综合例题把判定顺序固定下来。</w:t>
      </w:r>
    </w:p>
    <w:p>
      <w:pPr>
        <w:pStyle w:val="4"/>
      </w:pPr>
      <w:r>
        <w:rPr>
          <w:rFonts w:eastAsia="宋体" w:ascii="宋体" w:hAnsi="宋体"/>
        </w:rPr>
        <w:t>补充例题 一次判断六种性质</w:t>
      </w:r>
    </w:p>
    <w:p>
      <w:r>
        <w:rPr>
          <w:rFonts w:eastAsia="宋体" w:ascii="宋体" w:hAnsi="宋体"/>
        </w:rPr>
        <w:t xml:space="preserve">系统为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，全实轴输入为任意实信号。</w:t>
      </w:r>
    </w:p>
    <w:p>
      <w:r>
        <w:rPr>
          <w:rFonts w:eastAsia="宋体" w:ascii="宋体" w:hAnsi="宋体"/>
        </w:rPr>
        <w:t xml:space="preserve">线性：输入的任意线性组合都被同一系数相乘，乘法可分配，故线性。时不变：两路分别含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和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，一般不同，故时变。</w:t>
      </w:r>
    </w:p>
    <w:p>
      <w:r>
        <w:rPr>
          <w:rFonts w:eastAsia="宋体" w:ascii="宋体" w:hAnsi="宋体"/>
        </w:rPr>
        <w:t xml:space="preserve">因果与记忆：只读取当前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，故因果且无记忆。稳定：若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，则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>，故稳定。</w:t>
      </w:r>
    </w:p>
    <w:p>
      <w:r>
        <w:rPr>
          <w:rFonts w:eastAsia="宋体" w:ascii="宋体" w:hAnsi="宋体"/>
        </w:rPr>
        <w:t xml:space="preserve">可逆性：在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 xml:space="preserve"> 的时刻，任意输入单点值都变为零。若允许任意逐点定义的信号，取两输入只在这些时刻不同即可得同输出，故不可逆。若信号被限制为连续函数或按几乎处处相等识别，此结论需重新讨论，不能脱离输入空间断言。</w:t>
      </w:r>
    </w:p>
    <w:p>
      <w:pPr>
        <w:pStyle w:val="4"/>
      </w:pPr>
      <w:r>
        <w:rPr>
          <w:rFonts w:eastAsia="宋体" w:ascii="宋体" w:hAnsi="宋体"/>
        </w:rPr>
        <w:t>补充例题 平滑系统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[</m:t>
          </m:r>
          <m:r>
            <w:rPr>
              <w:rFonts w:ascii="Cambria Math" w:hAnsi="Cambria Math" w:eastAsia="宋体" w:cs="Cambria Math"/>
              <w:sz w:val="23"/>
            </w:rPr>
            <m:t>n</m:t>
          </m:r>
          <m:r>
            <w:rPr>
              <w:rFonts w:ascii="Cambria Math" w:hAnsi="Cambria Math" w:eastAsia="宋体" w:cs="Cambria Math"/>
              <w:sz w:val="23"/>
            </w:rPr>
            <m:t>]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[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</w:rPr>
                <m:t>]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[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]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x</m:t>
              </m:r>
              <m:r>
                <w:rPr>
                  <w:rFonts w:ascii="Cambria Math" w:hAnsi="Cambria Math" w:eastAsia="宋体" w:cs="Cambria Math"/>
                  <w:sz w:val="23"/>
                </w:rPr>
                <m:t>[</m:t>
              </m:r>
              <m:r>
                <w:rPr>
                  <w:rFonts w:ascii="Cambria Math" w:hAnsi="Cambria Math" w:eastAsia="宋体" w:cs="Cambria Math"/>
                  <w:sz w:val="23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</w:rPr>
                <m:t>]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</w:rPr>
                <m:t>3</m:t>
              </m:r>
            </m:den>
          </m:f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三项加权求和满足叠加，因此线性；整数时移后各项都平移同样序号，因此时不变；读取下一样本，因此非因果；含邻近样本，故有记忆。若输入幅值不超过 </w:t>
      </w:r>
      <m:oMath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，三角不等式给出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>，故稳定。</w:t>
      </w:r>
    </w:p>
    <w:p>
      <w:r>
        <w:rPr>
          <w:rFonts w:eastAsia="宋体" w:ascii="宋体" w:hAnsi="宋体"/>
        </w:rPr>
        <w:t xml:space="preserve">取非零输入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]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，三项之和为零，输出与零输入相同，因此不可逆。这说明非因果系统可用于离线数据处理，也可以稳定且 LTI。</w:t>
      </w:r>
    </w:p>
    <w:p>
      <w:pPr>
        <w:pStyle w:val="4"/>
      </w:pPr>
      <w:r>
        <w:rPr>
          <w:rFonts w:eastAsia="宋体" w:ascii="宋体" w:hAnsi="宋体"/>
        </w:rPr>
        <w:t>从方程到响应的路线图</w:t>
      </w:r>
    </w:p>
    <w:p>
      <w:r>
        <w:rPr>
          <w:rFonts w:eastAsia="宋体" w:ascii="宋体" w:hAnsi="宋体"/>
        </w:rPr>
        <w:t>输入输出法直接建立输入输出之间的微分或差分方程；状态变量法用多个一阶方程同时描述内部状态。时域可用经典方程解法、零输入与零状态分解或卷积；变换域可用傅里叶、拉普拉斯和 Z 变换。不同方法并非不同物理系统，而是对同一问题的不同表示。</w:t>
      </w:r>
    </w:p>
    <w:p>
      <w:r>
        <w:rPr>
          <w:rFonts w:eastAsia="宋体" w:ascii="宋体" w:hAnsi="宋体"/>
        </w:rPr>
        <w:t>本讲后续最直接的准备是：会保留初始条件，会用阶跃写分段输入，会把冲激和普通函数正确区分，会确认 LTI 条件后再使用叠加与时移。</w:t>
      </w:r>
    </w:p>
    <w:p>
      <w:pPr>
        <w:pStyle w:val="3"/>
        <w:pageBreakBefore w:val="0"/>
        <w:spacing w:before="400"/>
      </w:pPr>
      <w:bookmarkStart w:id="20" w:name="Topic20"/>
      <w:r>
        <w:rPr>
          <w:rFonts w:eastAsia="宋体" w:ascii="宋体" w:hAnsi="宋体"/>
        </w:rPr>
        <w:t>20 易错核对与课程事项</w:t>
      </w:r>
      <w:bookmarkEnd w:id="20"/>
    </w:p>
    <w:p>
      <w:pPr>
        <w:pStyle w:val="4"/>
      </w:pPr>
      <w:r>
        <w:rPr>
          <w:rFonts w:eastAsia="宋体" w:ascii="宋体" w:hAnsi="宋体"/>
        </w:rPr>
        <w:t>已核对并补全的条件</w:t>
      </w:r>
    </w:p>
    <w:p>
      <w:r>
        <w:rPr>
          <w:rFonts w:eastAsia="宋体" w:ascii="宋体" w:hAnsi="宋体"/>
        </w:rPr>
        <w:t>尺度变换：Ch1_1 第 56 页的图中压缩与扩展文字位置容易混读；应以横坐标映射为准，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到达同一特征值的时间减半，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加倍。</w:t>
      </w:r>
    </w:p>
    <w:p>
      <w:r>
        <w:rPr>
          <w:rFonts w:eastAsia="宋体" w:ascii="宋体" w:hAnsi="宋体"/>
        </w:rPr>
        <w:t xml:space="preserve">操作顺序：第 57 页的“可任意次序”要理解为可选不同分解路径，而不是保持同样位移参数任意交换。反转和平移不交换，直接解 </w:t>
      </w:r>
      <m:oMath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b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s</m:t>
        </m:r>
      </m:oMath>
      <w:r>
        <w:rPr>
          <w:rFonts w:eastAsia="宋体" w:ascii="宋体" w:hAnsi="宋体"/>
        </w:rPr>
        <w:t xml:space="preserve"> 最稳妥。</w:t>
      </w:r>
    </w:p>
    <w:p>
      <w:r>
        <w:rPr>
          <w:rFonts w:eastAsia="宋体" w:ascii="宋体" w:hAnsi="宋体"/>
        </w:rPr>
        <w:t xml:space="preserve">冲激尺度：Ch1_2 第 17 页的尺度分母为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a</m:t>
        </m:r>
        <m:r>
          <w:rPr>
            <w:rFonts w:ascii="Cambria Math" w:hAnsi="Cambria Math" w:eastAsia="宋体" w:cs="Cambria Math"/>
            <w:sz w:val="23"/>
          </w:rPr>
          <m:t>|</m:t>
        </m:r>
      </m:oMath>
      <w:r>
        <w:rPr>
          <w:rFonts w:eastAsia="宋体" w:ascii="宋体" w:hAnsi="宋体"/>
        </w:rPr>
        <w:t>，不因负尺度而出现负强度；文本提取可能丢失绝对值线，正文已按原图与变量代换核对。</w:t>
      </w:r>
    </w:p>
    <w:p>
      <w:r>
        <w:rPr>
          <w:rFonts w:eastAsia="宋体" w:ascii="宋体" w:hAnsi="宋体"/>
        </w:rPr>
        <w:t xml:space="preserve">冲激偶抽样：第 20 页写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，实际取到的是负的平移量处，所以所需光滑性应在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</m:oMath>
      <w:r>
        <w:rPr>
          <w:rFonts w:eastAsia="宋体" w:ascii="宋体" w:hAnsi="宋体"/>
        </w:rPr>
        <w:t xml:space="preserve"> 附近检查。统一写法是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f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 w:ascii="宋体" w:hAnsi="宋体"/>
        </w:rPr>
        <w:t xml:space="preserve">可逆框图：第 39 页放大器逆映射应以放大后的输出为输入，用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 恢复原输入；正文统一了符号，避免输入输出重名。</w:t>
      </w:r>
    </w:p>
    <w:p>
      <w:r>
        <w:rPr>
          <w:rFonts w:eastAsia="宋体" w:ascii="宋体" w:hAnsi="宋体"/>
        </w:rPr>
        <w:t>LTI 积分：第 50 页从零开始的积分性质不能无条件使用，第 18 节给出了充分场景与反例。微分差商推导也明确保留极限交换条件。</w:t>
      </w:r>
    </w:p>
    <w:p>
      <w:pPr>
        <w:pStyle w:val="4"/>
      </w:pPr>
      <w:r>
        <w:rPr>
          <w:rFonts w:eastAsia="宋体" w:ascii="宋体" w:hAnsi="宋体"/>
        </w:rPr>
        <w:t>自学时最容易遗漏的检查</w:t>
      </w:r>
    </w:p>
    <w:p>
      <w:r>
        <w:rPr>
          <w:rFonts w:eastAsia="宋体" w:ascii="宋体" w:hAnsi="宋体"/>
        </w:rPr>
        <w:t>连续时间看定义域，不看曲线是否平滑；周期性看全域重复，不看画面中几个峰；离散周期必须是正整数；信号能量用平方模；反转不改变纵坐标符号；冲激箭头标面积；跳变求导需加冲激；线性判断不等于时不变判断；稳定要覆盖全部有界输入；动态方程必须配初始状态。</w:t>
      </w:r>
    </w:p>
    <w:p>
      <w:pPr>
        <w:pStyle w:val="4"/>
      </w:pPr>
      <w:r>
        <w:rPr>
          <w:rFonts w:eastAsia="宋体" w:ascii="宋体" w:hAnsi="宋体"/>
        </w:rPr>
        <w:t>资料中的课程安排</w:t>
      </w:r>
    </w:p>
    <w:p>
      <w:r>
        <w:rPr>
          <w:rFonts w:eastAsia="宋体" w:ascii="宋体" w:hAnsi="宋体"/>
        </w:rPr>
        <w:t>Ch1_1 给出的成绩构成为平时作业 15%、出勤表现与随堂测试 5%、期中闭卷 40%、期末闭卷 40%。作业经网络学堂提交，通常截至下周一 23:59，迟交按八折，期中或期末对应作业需在该考试前一天前补交；以上为所给课件记录，具体执行以教师通知为准。</w:t>
      </w:r>
    </w:p>
    <w:p>
      <w:r>
        <w:rPr>
          <w:rFonts w:eastAsia="宋体" w:ascii="宋体" w:hAnsi="宋体"/>
        </w:rPr>
        <w:t>课件指定郑君里等《信号与系统》第四版，文件夹内提供第三版上册。第三版第一章第 1.1—1.8 节可对应本讲主题，但不能默认两版习题编号与题意相同。</w:t>
      </w:r>
    </w:p>
    <w:p>
      <w:r>
        <w:rPr>
          <w:rFonts w:eastAsia="宋体" w:ascii="宋体" w:hAnsi="宋体"/>
        </w:rPr>
        <w:t>课件 I 作业题号：1-3、1-4、1-5、1-10 的 a、b、c，以及 1-12 的单数小题；预习第 1.4—1.8 节。课件 II 作业题号：1-14 的 3、5、7，1-18 的 c，1-20、1-23、1-24，并各举一个 LTI 与非线性时变系统说明理由；预习第二章。本笔记不凭第三版题号猜测第四版题目，下面的自测为独立编写。</w:t>
      </w:r>
    </w:p>
    <w:p>
      <w:pPr>
        <w:pStyle w:val="3"/>
        <w:pageBreakBefore w:val="0"/>
        <w:spacing w:before="400"/>
      </w:pPr>
      <w:bookmarkStart w:id="21" w:name="Topic21"/>
      <w:r>
        <w:rPr>
          <w:rFonts w:eastAsia="宋体" w:ascii="宋体" w:hAnsi="宋体"/>
        </w:rPr>
        <w:t>21 闭卷自测</w:t>
      </w:r>
      <w:bookmarkEnd w:id="21"/>
    </w:p>
    <w:p>
      <w:r>
        <w:rPr>
          <w:rFonts w:eastAsia="宋体" w:ascii="宋体" w:hAnsi="宋体"/>
        </w:rPr>
        <w:t>先不翻答案，写明判断依据或计算步骤。若只会写结论而无法解释条件，回到相应主题再做一次。</w:t>
      </w:r>
    </w:p>
    <w:p>
      <w:r>
        <w:rPr>
          <w:rFonts w:eastAsia="宋体" w:ascii="宋体" w:hAnsi="宋体"/>
        </w:rPr>
        <w:t>1．矩形阶梯波在全部实数时间上有定义，但只有零和一两种幅值。它是连续时间还是离散时间信号？是否一定是数字信号？</w:t>
      </w:r>
    </w:p>
    <w:p>
      <w:r>
        <w:rPr>
          <w:rFonts w:eastAsia="宋体" w:ascii="宋体" w:hAnsi="宋体"/>
        </w:rPr>
        <w:t xml:space="preserve">2．连续信号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的基本周期是多少？序列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j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π</m:t>
            </m:r>
            <m:r>
              <w:rPr>
                <w:rFonts w:ascii="Cambria Math" w:hAnsi="Cambria Math" w:eastAsia="宋体" w:cs="Cambria Math"/>
                <w:sz w:val="23"/>
              </w:rPr>
              <m:t>n</m:t>
            </m:r>
            <m:r>
              <w:rPr>
                <w:rFonts w:ascii="Cambria Math" w:hAnsi="Cambria Math" w:eastAsia="宋体" w:cs="Cambria Math"/>
                <w:sz w:val="23"/>
              </w:rPr>
              <m:t>/</m:t>
            </m:r>
            <m:r>
              <w:rPr>
                <w:rFonts w:ascii="Cambria Math" w:hAnsi="Cambria Math" w:eastAsia="宋体" w:cs="Cambria Math"/>
                <w:sz w:val="23"/>
              </w:rPr>
              <m:t>4</m:t>
            </m:r>
          </m:sup>
        </m:sSup>
      </m:oMath>
      <w:r>
        <w:rPr>
          <w:rFonts w:eastAsia="宋体" w:ascii="宋体" w:hAnsi="宋体"/>
        </w:rPr>
        <w:t xml:space="preserve"> 的基本周期是多少？序列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j</m:t>
            </m:r>
            <m:r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 xml:space="preserve"> 呢？</w:t>
      </w:r>
    </w:p>
    <w:p>
      <w:r>
        <w:rPr>
          <w:rFonts w:eastAsia="宋体" w:ascii="宋体" w:hAnsi="宋体"/>
        </w:rPr>
        <w:t xml:space="preserve">3．求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3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的能量与平均功率。若去掉阶跃，原结论是否仍成立？</w:t>
      </w:r>
    </w:p>
    <w:p>
      <w:r>
        <w:rPr>
          <w:rFonts w:eastAsia="宋体" w:ascii="宋体" w:hAnsi="宋体"/>
        </w:rPr>
        <w:t xml:space="preserve">4．某三角波的顶点为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，区间外为零。画出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，标出全部顶点与支撑区间。</w:t>
      </w:r>
    </w:p>
    <w:p>
      <w:r>
        <w:rPr>
          <w:rFonts w:eastAsia="宋体" w:ascii="宋体" w:hAnsi="宋体"/>
        </w:rPr>
        <w:t xml:space="preserve">5．把幅值为二、只在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&lt;</m:t>
        </m:r>
        <m:r>
          <w:rPr>
            <w:rFonts w:ascii="Cambria Math" w:hAnsi="Cambria Math" w:eastAsia="宋体" w:cs="Cambria Math"/>
            <w:sz w:val="23"/>
          </w:rPr>
          <m:t>4</m:t>
        </m:r>
      </m:oMath>
      <w:r>
        <w:rPr>
          <w:rFonts w:eastAsia="宋体" w:ascii="宋体" w:hAnsi="宋体"/>
        </w:rPr>
        <w:t xml:space="preserve"> 非零的矩形写成阶跃式，并求广义导数和从负无穷开始的积分。</w:t>
      </w:r>
    </w:p>
    <w:p>
      <w:r>
        <w:rPr>
          <w:rFonts w:eastAsia="宋体" w:ascii="宋体" w:hAnsi="宋体"/>
        </w:rPr>
        <w:t xml:space="preserve">6．计算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  <m:e/>
        </m:nary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以及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>。分别说明抽样点、尺度因子或负号来源。</w:t>
      </w:r>
    </w:p>
    <w:p>
      <w:r>
        <w:rPr>
          <w:rFonts w:eastAsia="宋体" w:ascii="宋体" w:hAnsi="宋体"/>
        </w:rPr>
        <w:t xml:space="preserve">7．求 </w:t>
      </w:r>
      <m:oMath>
        <m:r>
          <w:rPr>
            <w:rFonts w:ascii="Cambria Math" w:hAnsi="Cambria Math" w:eastAsia="宋体" w:cs="Cambria Math"/>
            <w:sz w:val="23"/>
          </w:rPr>
          <m:t>z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的广义导数，并用导数全轴积分验证结果。</w:t>
      </w:r>
    </w:p>
    <w:p>
      <w:r>
        <w:rPr>
          <w:rFonts w:eastAsia="宋体" w:ascii="宋体" w:hAnsi="宋体"/>
        </w:rPr>
        <w:t xml:space="preserve">8．求 </w:t>
      </w:r>
      <m:oMath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 的直流分量、交流分量和平均功率；求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的奇分量与偶分量。</w:t>
      </w:r>
    </w:p>
    <w:p>
      <w:r>
        <w:rPr>
          <w:rFonts w:eastAsia="宋体" w:ascii="宋体" w:hAnsi="宋体"/>
        </w:rPr>
        <w:t xml:space="preserve">9．系统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是否线性、时不变、因果、无记忆、稳定、可逆？输入范围取全部实值信号。</w:t>
      </w:r>
    </w:p>
    <w:p>
      <w:r>
        <w:rPr>
          <w:rFonts w:eastAsia="宋体" w:ascii="宋体" w:hAnsi="宋体"/>
        </w:rPr>
        <w:t xml:space="preserve">10．系统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分别是否 LTI？必须写两条时移路线。</w:t>
      </w:r>
    </w:p>
    <w:p>
      <w:r>
        <w:rPr>
          <w:rFonts w:eastAsia="宋体" w:ascii="宋体" w:hAnsi="宋体"/>
        </w:rPr>
        <w:t xml:space="preserve">11．求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'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+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 在正时间的全响应、零输入响应和零状态响应。</w:t>
      </w:r>
    </w:p>
    <w:p>
      <w:r>
        <w:rPr>
          <w:rFonts w:eastAsia="宋体" w:ascii="宋体" w:hAnsi="宋体"/>
        </w:rPr>
        <w:t xml:space="preserve">12．已知因果零状态 LTI 系统的阶跃响应为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，求冲激响应以及输入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 的输出。</w:t>
      </w:r>
    </w:p>
    <w:p>
      <w:r>
        <w:rPr>
          <w:rFonts w:eastAsia="宋体" w:ascii="宋体" w:hAnsi="宋体"/>
        </w:rPr>
        <w:t xml:space="preserve">13．说明为什么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δ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 不能随意计算，为什么从零开始的积分器不一定时不变，以及为什么离线反转不违背实时系统的因果限制。</w:t>
      </w:r>
    </w:p>
    <w:p>
      <w:r>
        <w:rPr>
          <w:rFonts w:eastAsia="宋体" w:ascii="宋体" w:hAnsi="宋体"/>
        </w:rPr>
        <w:t>14．各举一个 LTI 系统和非线性时变系统，并用定义说明。可以使用身边设备的简化模型，但要写明理想化条件。</w:t>
      </w:r>
    </w:p>
    <w:p>
      <w:pPr>
        <w:pStyle w:val="3"/>
        <w:pageBreakBefore w:val="0"/>
        <w:spacing w:before="400"/>
      </w:pPr>
      <w:bookmarkStart w:id="22" w:name="Topic22"/>
      <w:r>
        <w:rPr>
          <w:rFonts w:eastAsia="宋体" w:ascii="宋体" w:hAnsi="宋体"/>
        </w:rPr>
        <w:t>22 自测答案与复习索引</w:t>
      </w:r>
      <w:bookmarkEnd w:id="22"/>
    </w:p>
    <w:p>
      <w:pPr>
        <w:pStyle w:val="4"/>
      </w:pPr>
      <w:r>
        <w:rPr>
          <w:rFonts w:eastAsia="宋体" w:ascii="宋体" w:hAnsi="宋体"/>
        </w:rPr>
        <w:t>1—4 信号与变换</w:t>
      </w:r>
    </w:p>
    <w:p>
      <w:r>
        <w:rPr>
          <w:rFonts w:eastAsia="宋体" w:ascii="宋体" w:hAnsi="宋体"/>
        </w:rPr>
        <w:t>1．它是连续时间、幅值量化的信号；不是本讲意义下的数字序列，因为时间未离散。波形有跳变不改变这一判断。</w:t>
      </w:r>
    </w:p>
    <w:p>
      <w:r>
        <w:rPr>
          <w:rFonts w:eastAsia="宋体" w:ascii="宋体" w:hAnsi="宋体"/>
        </w:rPr>
        <w:t xml:space="preserve">2．连续余弦满足 </w:t>
      </w:r>
      <m:oMath>
        <m:r>
          <w:rPr>
            <w:rFonts w:ascii="Cambria Math" w:hAnsi="Cambria Math" w:eastAsia="宋体" w:cs="Cambria Math"/>
            <w:sz w:val="23"/>
          </w:rPr>
          <m:t>6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 xml:space="preserve">，最小正周期为 </w:t>
      </w:r>
      <m:oMath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。离散复指数满足 </w:t>
      </w:r>
      <m:oMath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8</m:t>
        </m:r>
      </m:oMath>
      <w:r>
        <w:rPr>
          <w:rFonts w:eastAsia="宋体" w:ascii="宋体" w:hAnsi="宋体"/>
        </w:rPr>
        <w:t xml:space="preserve"> 为整数，最小正整数为 8。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j</m:t>
            </m:r>
            <m:r>
              <w:rPr>
                <w:rFonts w:ascii="Cambria Math" w:hAnsi="Cambria Math" w:eastAsia="宋体" w:cs="Cambria Math"/>
                <w:sz w:val="23"/>
              </w:rPr>
              <m:t>n</m:t>
            </m:r>
          </m:sup>
        </m:sSup>
      </m:oMath>
      <w:r>
        <w:rPr>
          <w:rFonts w:eastAsia="宋体" w:ascii="宋体" w:hAnsi="宋体"/>
        </w:rPr>
        <w:t xml:space="preserve"> 需要 </w:t>
      </w:r>
      <m:oMath>
        <m:r>
          <w:rPr>
            <w:rFonts w:ascii="Cambria Math" w:hAnsi="Cambria Math" w:eastAsia="宋体" w:cs="Cambria Math"/>
            <w:sz w:val="23"/>
          </w:rPr>
          <m:t>N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π</m:t>
        </m:r>
        <m:r>
          <w:rPr>
            <w:rFonts w:ascii="Cambria Math" w:hAnsi="Cambria Math" w:eastAsia="宋体" w:cs="Cambria Math"/>
            <w:sz w:val="23"/>
          </w:rPr>
          <m:t>k</m:t>
        </m:r>
      </m:oMath>
      <w:r>
        <w:rPr>
          <w:rFonts w:eastAsia="宋体" w:ascii="宋体" w:hAnsi="宋体"/>
        </w:rPr>
        <w:t>，无正整数解，所以非周期。</w:t>
      </w:r>
    </w:p>
    <w:p>
      <w:r>
        <w:rPr>
          <w:rFonts w:eastAsia="宋体" w:ascii="宋体" w:hAnsi="宋体"/>
        </w:rPr>
        <w:t xml:space="preserve">3．能量为 </w:t>
      </w:r>
      <m:oMath>
        <m:r>
          <w:rPr>
            <w:rFonts w:ascii="Cambria Math" w:hAnsi="Cambria Math" w:eastAsia="宋体" w:cs="Cambria Math"/>
            <w:sz w:val="23"/>
          </w:rPr>
          <m:t>4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3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6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>，平均功率为零。去掉阶跃后在负半轴增长，能量发散，平均功率也不再有限。</w:t>
      </w:r>
    </w:p>
    <w:p>
      <w:r>
        <w:rPr>
          <w:rFonts w:eastAsia="宋体" w:ascii="宋体" w:hAnsi="宋体"/>
        </w:rPr>
        <w:t xml:space="preserve">4．解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s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。原横坐标零、一、三对应一、二分之一、负二分之一；按新横坐标排序，顶点为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,</m:t>
        </m:r>
        <m:r>
          <w:rPr>
            <w:rFonts w:ascii="Cambria Math" w:hAnsi="Cambria Math" w:eastAsia="宋体" w:cs="Cambria Math"/>
            <w:sz w:val="23"/>
          </w:rPr>
          <m:t>0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，区间外为零。宽度从三变为一点五，即原宽度的一半；高度保持三。</w:t>
      </w:r>
    </w:p>
    <w:p>
      <w:pPr>
        <w:pStyle w:val="4"/>
      </w:pPr>
      <w:r>
        <w:rPr>
          <w:rFonts w:eastAsia="宋体" w:ascii="宋体" w:hAnsi="宋体"/>
        </w:rPr>
        <w:t>5—8 奇异信号与分解</w:t>
      </w:r>
    </w:p>
    <w:p>
      <w:r>
        <w:rPr>
          <w:rFonts w:eastAsia="宋体" w:ascii="宋体" w:hAnsi="宋体"/>
        </w:rPr>
        <w:t xml:space="preserve">5．阶跃式为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。导数为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。累积积分为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R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，在一之前为零，一到四之间为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，四之后为六。</w:t>
      </w:r>
    </w:p>
    <w:p>
      <w:r>
        <w:rPr>
          <w:rFonts w:eastAsia="宋体" w:ascii="宋体" w:hAnsi="宋体"/>
        </w:rPr>
        <w:t>6．第一个冲激位置为负一，在积分内部，</w:t>
      </w:r>
      <m:oMath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δ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，结果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。第二个等于 </w:t>
      </w:r>
      <m:oMath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(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'</m:t>
        </m:r>
        <m:sSub>
          <m:e>
            <m:r>
              <w:rPr>
                <w:rFonts w:ascii="Cambria Math" w:hAnsi="Cambria Math" w:eastAsia="宋体" w:cs="Cambria Math"/>
                <w:sz w:val="23"/>
              </w:rPr>
              <m:t>|</m:t>
            </m:r>
          </m:e>
          <m:sub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=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</w:rPr>
          <m:t>=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；负号由冲激偶的导数定义产生。</w:t>
      </w:r>
    </w:p>
    <w:p>
      <w:r>
        <w:rPr>
          <w:rFonts w:eastAsia="宋体" w:ascii="宋体" w:hAnsi="宋体"/>
        </w:rPr>
        <w:t>7．内部导数为一，零处跃变为一，二处跃变为负三，所以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z</m:t>
          </m:r>
          <m:r>
            <w:rPr>
              <w:rFonts w:ascii="Cambria Math" w:hAnsi="Cambria Math" w:eastAsia="宋体" w:cs="Cambria Math"/>
              <w:sz w:val="23"/>
            </w:rPr>
            <m:t>'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+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3</m:t>
          </m:r>
          <m:r>
            <w:rPr>
              <w:rFonts w:ascii="Cambria Math" w:hAnsi="Cambria Math" w:eastAsia="宋体" w:cs="Cambria Math"/>
              <w:sz w:val="23"/>
            </w:rPr>
            <m:t>δ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>普通部分面积为二，冲激部分面积为负二，总和零，与原函数两端均为零吻合。</w:t>
      </w:r>
    </w:p>
    <w:p>
      <w:r>
        <w:rPr>
          <w:rFonts w:eastAsia="宋体" w:ascii="宋体" w:hAnsi="宋体"/>
        </w:rPr>
        <w:t xml:space="preserve">8．直流为一，交流为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3"/>
          </w:rPr>
          <m:t>sin</m:t>
        </m:r>
        <m:r>
          <w:rPr>
            <w:rFonts w:ascii="Cambria Math" w:hAnsi="Cambria Math" w:eastAsia="宋体" w:cs="Cambria Math"/>
            <w:sz w:val="23"/>
          </w:rPr>
          <m:t>3</m:t>
        </m:r>
        <m:r>
          <w:rPr>
            <w:rFonts w:ascii="Cambria Math" w:hAnsi="Cambria Math" w:eastAsia="宋体" w:cs="Cambria Math"/>
            <w:sz w:val="23"/>
          </w:rPr>
          <m:t>t</m:t>
        </m:r>
      </m:oMath>
      <w:r>
        <w:rPr>
          <w:rFonts w:eastAsia="宋体" w:ascii="宋体" w:hAnsi="宋体"/>
        </w:rPr>
        <w:t xml:space="preserve">，功率为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4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3</m:t>
        </m:r>
      </m:oMath>
      <w:r>
        <w:rPr>
          <w:rFonts w:eastAsia="宋体" w:ascii="宋体" w:hAnsi="宋体"/>
        </w:rPr>
        <w:t xml:space="preserve">。利用 </w:t>
      </w:r>
      <m:oMath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1</m:t>
        </m:r>
      </m:oMath>
      <w:r>
        <w:rPr>
          <w:rFonts w:eastAsia="宋体" w:ascii="宋体" w:hAnsi="宋体"/>
        </w:rPr>
        <w:t xml:space="preserve"> 的对称约定，偶分量为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，奇分量为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sgn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，相加恢复阶跃。</w:t>
      </w:r>
    </w:p>
    <w:p>
      <w:pPr>
        <w:pStyle w:val="4"/>
      </w:pPr>
      <w:r>
        <w:rPr>
          <w:rFonts w:eastAsia="宋体" w:ascii="宋体" w:hAnsi="宋体"/>
        </w:rPr>
        <w:t>9—11 系统判断与初值</w:t>
      </w:r>
    </w:p>
    <w:p>
      <w:r>
        <w:rPr>
          <w:rFonts w:eastAsia="宋体" w:ascii="宋体" w:hAnsi="宋体"/>
        </w:rPr>
        <w:t xml:space="preserve">9．非线性，因为输入加倍输出变四倍。时不变，因为两路都是 </w:t>
      </w:r>
      <m:oMath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。只读过去，因果；读的是前一时刻，非即时。若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r>
          <w:rPr>
            <w:rFonts w:ascii="Cambria Math" w:hAnsi="Cambria Math" w:eastAsia="宋体" w:cs="Cambria Math"/>
            <w:sz w:val="23"/>
          </w:rPr>
          <m:t>B</m:t>
        </m:r>
      </m:oMath>
      <w:r>
        <w:rPr>
          <w:rFonts w:eastAsia="宋体" w:ascii="宋体" w:hAnsi="宋体"/>
        </w:rPr>
        <w:t xml:space="preserve"> 则 </w:t>
      </w:r>
      <m:oMath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|</m:t>
        </m:r>
        <m:r>
          <w:rPr>
            <w:rFonts w:ascii="Cambria Math" w:hAnsi="Cambria Math" w:eastAsia="宋体" w:cs="Cambria Math"/>
            <w:sz w:val="23"/>
          </w:rPr>
          <m:t>≤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，稳定。正负输入平方相同，不可逆。</w:t>
      </w:r>
    </w:p>
    <w:p>
      <w:r>
        <w:rPr>
          <w:rFonts w:eastAsia="宋体" w:ascii="宋体" w:hAnsi="宋体"/>
        </w:rPr>
        <w:t xml:space="preserve">10．乘时间系统线性，但两路为 </w:t>
      </w:r>
      <m:oMath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，时变，不是 LTI。余弦系统两路均为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</w:rPr>
          <m:t>cos</m:t>
        </m:r>
        <m:r>
          <w:rPr>
            <w:rFonts w:ascii="Cambria Math" w:hAnsi="Cambria Math" w:eastAsia="宋体" w:cs="Cambria Math"/>
            <w:sz w:val="23"/>
          </w:rPr>
          <m:t>[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>，时不变；但零输入输出为一，非线性，也不是 LTI。</w:t>
      </w:r>
    </w:p>
    <w:p>
      <w:r>
        <w:rPr>
          <w:rFonts w:eastAsia="宋体" w:ascii="宋体" w:hAnsi="宋体"/>
        </w:rPr>
        <w:t xml:space="preserve">11．正时间右侧为一。齐次解为 </w:t>
      </w:r>
      <m:oMath>
        <m:r>
          <w:rPr>
            <w:rFonts w:ascii="Cambria Math" w:hAnsi="Cambria Math" w:eastAsia="宋体" w:cs="Cambria Math"/>
            <w:sz w:val="23"/>
          </w:rPr>
          <m:t>C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，常数特解为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，由初值得 </w:t>
      </w:r>
      <m:oMath>
        <m:r>
          <w:rPr>
            <w:rFonts w:ascii="Cambria Math" w:hAnsi="Cambria Math" w:eastAsia="宋体" w:cs="Cambria Math"/>
            <w:sz w:val="23"/>
          </w:rPr>
          <m:t>C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 xml:space="preserve">，所以全响应为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5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。零输入响应为 </w:t>
      </w:r>
      <m:oMath>
        <m:r>
          <w:rPr>
            <w:rFonts w:ascii="Cambria Math" w:hAnsi="Cambria Math" w:eastAsia="宋体" w:cs="Cambria Math"/>
            <w:sz w:val="23"/>
          </w:rPr>
          <m:t>3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</m:oMath>
      <w:r>
        <w:rPr>
          <w:rFonts w:eastAsia="宋体" w:ascii="宋体" w:hAnsi="宋体"/>
        </w:rPr>
        <w:t xml:space="preserve">；零状态响应为 </w:t>
      </w:r>
      <m:oMath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/</m:t>
        </m:r>
        <m:r>
          <w:rPr>
            <w:rFonts w:ascii="Cambria Math" w:hAnsi="Cambria Math" w:eastAsia="宋体" w:cs="Cambria Math"/>
            <w:sz w:val="23"/>
          </w:rPr>
          <m:t>2</m:t>
        </m:r>
      </m:oMath>
      <w:r>
        <w:rPr>
          <w:rFonts w:eastAsia="宋体" w:ascii="宋体" w:hAnsi="宋体"/>
        </w:rPr>
        <w:t>。相加等于全响应，初始值和长期值也分别为三和二分之一。</w:t>
      </w:r>
    </w:p>
    <w:p>
      <w:pPr>
        <w:pStyle w:val="4"/>
      </w:pPr>
      <w:r>
        <w:rPr>
          <w:rFonts w:eastAsia="宋体" w:ascii="宋体" w:hAnsi="宋体"/>
        </w:rPr>
        <w:t>12—14 LTI 与条件检查</w:t>
      </w:r>
    </w:p>
    <w:p>
      <w:r>
        <w:rPr>
          <w:rFonts w:eastAsia="宋体" w:ascii="宋体" w:hAnsi="宋体"/>
        </w:rPr>
        <w:t xml:space="preserve">12．阶跃响应在零处连续，所以冲激响应为 </w:t>
      </w:r>
      <m:oMath>
        <m:r>
          <w:rPr>
            <w:rFonts w:ascii="Cambria Math" w:hAnsi="Cambria Math" w:eastAsia="宋体" w:cs="Cambria Math"/>
            <w:sz w:val="23"/>
          </w:rPr>
          <m:t>h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2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u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。输入为两个阶跃的线性组合，输出为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</w:rPr>
            <m:t>y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=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2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3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u</m:t>
          </m:r>
          <m:r>
            <w:rPr>
              <w:rFonts w:ascii="Cambria Math" w:hAnsi="Cambria Math" w:eastAsia="宋体" w:cs="Cambria Math"/>
              <w:sz w:val="23"/>
            </w:rPr>
            <m:t>(</m:t>
          </m:r>
          <m:r>
            <w:rPr>
              <w:rFonts w:ascii="Cambria Math" w:hAnsi="Cambria Math" w:eastAsia="宋体" w:cs="Cambria Math"/>
              <w:sz w:val="23"/>
            </w:rPr>
            <m:t>t</m:t>
          </m:r>
          <m:r>
            <w:rPr>
              <w:rFonts w:ascii="Cambria Math" w:hAnsi="Cambria Math" w:eastAsia="宋体" w:cs="Cambria Math"/>
              <w:sz w:val="23"/>
            </w:rPr>
            <m:t>−</m:t>
          </m:r>
          <m:r>
            <w:rPr>
              <w:rFonts w:ascii="Cambria Math" w:hAnsi="Cambria Math" w:eastAsia="宋体" w:cs="Cambria Math"/>
              <w:sz w:val="23"/>
            </w:rPr>
            <m:t>1</m:t>
          </m:r>
          <m:r>
            <w:rPr>
              <w:rFonts w:ascii="Cambria Math" w:hAnsi="Cambria Math" w:eastAsia="宋体" w:cs="Cambria Math"/>
              <w:sz w:val="23"/>
            </w:rPr>
            <m:t>)</m:t>
          </m:r>
          <m:r>
            <w:rPr>
              <w:rFonts w:ascii="Cambria Math" w:hAnsi="Cambria Math" w:eastAsia="宋体" w:cs="Cambria Math"/>
              <w:sz w:val="23"/>
            </w:rPr>
            <m:t>.</m:t>
          </m:r>
        </m:oMath>
      </m:oMathPara>
    </w:p>
    <w:p>
      <w:r>
        <w:rPr>
          <w:rFonts w:eastAsia="宋体" w:ascii="宋体" w:hAnsi="宋体"/>
        </w:rPr>
        <w:t xml:space="preserve">负时间为零；零到一为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；一之后为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[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(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1</m:t>
            </m:r>
            <m:r>
              <w:rPr>
                <w:rFonts w:ascii="Cambria Math" w:hAnsi="Cambria Math" w:eastAsia="宋体" w:cs="Cambria Math"/>
                <w:sz w:val="23"/>
              </w:rPr>
              <m:t>)</m:t>
            </m:r>
          </m:sup>
        </m:sSup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  <m:r>
              <w:rPr>
                <w:rFonts w:ascii="Cambria Math" w:hAnsi="Cambria Math" w:eastAsia="宋体" w:cs="Cambria Math"/>
                <w:sz w:val="23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</w:rPr>
          <m:t>]</m:t>
        </m:r>
      </m:oMath>
      <w:r>
        <w:rPr>
          <w:rFonts w:eastAsia="宋体" w:ascii="宋体" w:hAnsi="宋体"/>
        </w:rPr>
        <w:t xml:space="preserve">。一时刻两边均为 </w:t>
      </w:r>
      <m:oMath>
        <m:r>
          <w:rPr>
            <w:rFonts w:ascii="Cambria Math" w:hAnsi="Cambria Math" w:eastAsia="宋体" w:cs="Cambria Math"/>
            <w:sz w:val="23"/>
          </w:rPr>
          <m:t>2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−</m:t>
            </m:r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>，并最终衰减到零。</w:t>
      </w:r>
    </w:p>
    <w:p>
      <w:r>
        <w:rPr>
          <w:rFonts w:eastAsia="宋体" w:ascii="宋体" w:hAnsi="宋体"/>
        </w:rPr>
        <w:t>13．冲激是分布，一般分布乘积未定义，不能按普通函数平方；固定零下限会在时移时产生不同下限，常数输入已可给反例；离线反转有完整已记录数据，实时因果性讨论的则是尚未知晓的未来输入。</w:t>
      </w:r>
    </w:p>
    <w:p>
      <w:r>
        <w:rPr>
          <w:rFonts w:eastAsia="宋体" w:ascii="宋体" w:hAnsi="宋体"/>
        </w:rPr>
        <w:t xml:space="preserve">14．例一：固定纯延时 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x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</w:rPr>
          <m:t>d</m:t>
        </m:r>
        <m:r>
          <w:rPr>
            <w:rFonts w:ascii="Cambria Math" w:hAnsi="Cambria Math" w:eastAsia="宋体" w:cs="Cambria Math"/>
            <w:sz w:val="23"/>
          </w:rPr>
          <m:t>&gt;</m:t>
        </m:r>
        <m:r>
          <w:rPr>
            <w:rFonts w:ascii="Cambria Math" w:hAnsi="Cambria Math" w:eastAsia="宋体" w:cs="Cambria Math"/>
            <w:sz w:val="23"/>
          </w:rPr>
          <m:t>0</m:t>
        </m:r>
      </m:oMath>
      <w:r>
        <w:rPr>
          <w:rFonts w:eastAsia="宋体" w:ascii="宋体" w:hAnsi="宋体"/>
        </w:rPr>
        <w:t>。组合输入可逐项移位所以线性，两次固定移位可交换所以时不变。例二：</w:t>
      </w:r>
      <m:oMath>
        <m:r>
          <w:rPr>
            <w:rFonts w:ascii="Cambria Math" w:hAnsi="Cambria Math" w:eastAsia="宋体" w:cs="Cambria Math"/>
            <w:sz w:val="23"/>
          </w:rPr>
          <m:t>y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  <m:r>
          <w:rPr>
            <w:rFonts w:ascii="Cambria Math" w:hAnsi="Cambria Math" w:eastAsia="宋体" w:cs="Cambria Math"/>
            <w:sz w:val="23"/>
          </w:rPr>
          <m:t>=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)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)</m:t>
        </m:r>
      </m:oMath>
      <w:r>
        <w:rPr>
          <w:rFonts w:eastAsia="宋体" w:ascii="宋体" w:hAnsi="宋体"/>
        </w:rPr>
        <w:t xml:space="preserve">。输入加倍时输出变四倍，非线性；两条时移路线系数分别为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</w:rPr>
          <m:t>1</m:t>
        </m:r>
        <m:r>
          <w:rPr>
            <w:rFonts w:ascii="Cambria Math" w:hAnsi="Cambria Math" w:eastAsia="宋体" w:cs="Cambria Math"/>
            <w:sz w:val="23"/>
          </w:rPr>
          <m:t>+</m:t>
        </m:r>
        <m:r>
          <w:rPr>
            <w:rFonts w:ascii="Cambria Math" w:hAnsi="Cambria Math" w:eastAsia="宋体" w:cs="Cambria Math"/>
            <w:sz w:val="23"/>
          </w:rPr>
          <m:t>(</m:t>
        </m:r>
        <m:r>
          <w:rPr>
            <w:rFonts w:ascii="Cambria Math" w:hAnsi="Cambria Math" w:eastAsia="宋体" w:cs="Cambria Math"/>
            <w:sz w:val="23"/>
          </w:rPr>
          <m:t>t</m:t>
        </m:r>
        <m:r>
          <w:rPr>
            <w:rFonts w:ascii="Cambria Math" w:hAnsi="Cambria Math" w:eastAsia="宋体" w:cs="Cambria Math"/>
            <w:sz w:val="23"/>
          </w:rPr>
          <m:t>−</m:t>
        </m:r>
        <m:r>
          <w:rPr>
            <w:rFonts w:ascii="Cambria Math" w:hAnsi="Cambria Math" w:eastAsia="宋体" w:cs="Cambria Math"/>
            <w:sz w:val="23"/>
          </w:rPr>
          <m:t>τ</m:t>
        </m:r>
        <m:sSup>
          <m:e>
            <m:r>
              <w:rPr>
                <w:rFonts w:ascii="Cambria Math" w:hAnsi="Cambria Math" w:eastAsia="宋体" w:cs="Cambria Math"/>
                <w:sz w:val="23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3"/>
              </w:rPr>
              <m:t>2</m:t>
            </m:r>
          </m:sup>
        </m:sSup>
      </m:oMath>
      <w:r>
        <w:rPr>
          <w:rFonts w:eastAsia="宋体" w:ascii="宋体" w:hAnsi="宋体"/>
        </w:rPr>
        <w:t>，一般不同，所以时变。</w:t>
      </w:r>
    </w:p>
    <w:p>
      <w:pPr>
        <w:pStyle w:val="4"/>
      </w:pPr>
      <w:r>
        <w:rPr>
          <w:rFonts w:eastAsia="宋体" w:ascii="宋体" w:hAnsi="宋体"/>
        </w:rPr>
        <w:t>按错误回查</w:t>
      </w:r>
    </w:p>
    <w:p>
      <w:r>
        <w:rPr>
          <w:rFonts w:eastAsia="宋体" w:ascii="宋体" w:hAnsi="宋体"/>
        </w:rPr>
        <w:t>分类或周期错回第 02—03 节；波形位置错回第 06—07 节；冲激系数和符号错回第 09—11 节；奇偶与平均量错回第 12 节；物理方程或框图错回第 14 节；系统判定错回第 15—17 节；响应叠加或积分条件错回第 18 节。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第一节课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rPr>
          <w:rFonts w:eastAsia="宋体"/>
        </w:rPr>
        <w:separator/>
      </w:r>
    </w:p>
  </w:footnote>
  <w:footnote w:type="continuationSeparator" w:id="1">
    <w:p>
      <w:pPr>
        <w:spacing w:before="0" w:after="0" w:line="300" w:lineRule="auto"/>
      </w:pPr>
      <w:r>
        <w:rPr>
          <w:rFonts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第一节课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4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  <w:color w:val="283D4D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98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cstheme="majorBidi" w:ascii="宋体" w:hAnsi="宋体" w:eastAsia="宋体"/>
      <w:b/>
      <w:bCs/>
      <w:color w:val="244B68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cstheme="majorBidi" w:ascii="宋体" w:hAnsi="宋体" w:eastAsia="宋体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line="240" w:lineRule="auto"/>
    </w:pPr>
    <w:rPr>
      <w:rFonts w:ascii="宋体" w:hAnsi="宋体" w:eastAsia="宋体"/>
      <w:b/>
      <w:bCs/>
      <w:color w:val="283D4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widowControl/>
      <w:spacing w:before="200" w:after="120"/>
    </w:pPr>
    <w:rPr>
      <w:rFonts w:cstheme="majorBidi" w:ascii="宋体" w:hAnsi="宋体" w:eastAsia="宋体"/>
      <w:i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widowControl/>
      <w:spacing w:before="200" w:after="120" w:line="240" w:lineRule="auto"/>
      <w:contextualSpacing/>
    </w:pPr>
    <w:rPr>
      <w:rFonts w:cstheme="majorBidi" w:ascii="宋体" w:hAnsi="宋体" w:eastAsia="宋体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cstheme="majorBidi" w:eastAsia="宋体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cstheme="majorBidi" w:eastAsia="宋体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cstheme="majorBidi" w:eastAsia="宋体"/>
      <w:b/>
      <w:bCs/>
      <w:color w:val="456B86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cstheme="majorBidi" w:eastAsia="宋体"/>
      <w:i/>
      <w:iCs/>
      <w:color w:val="456B86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uiPriority w:val="99"/>
    <w:rPr>
      <w:rFonts w:eastAsia="宋体"/>
    </w:rPr>
  </w:style>
  <w:style w:type="character" w:customStyle="1" w:styleId="145">
    <w:name w:val="Body Text 2 Char"/>
    <w:basedOn w:val="132"/>
    <w:link w:val="28"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宋体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cstheme="majorBidi" w:eastAsia="宋体"/>
      <w:color w:val="456B86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cstheme="majorBidi" w:eastAsia="宋体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526B7D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2793</Words>
  <Characters>3491</Characters>
  <Lines>0</Lines>
  <Paragraphs>0</Paragraphs>
  <TotalTime>404</TotalTime>
  <ScaleCrop>false</ScaleCrop>
  <LinksUpToDate>false</LinksUpToDate>
  <CharactersWithSpaces>3710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2026-09-22T07:32:03Z</dcterms:modified>
  <dc:subject>信号分类 变换 冲激 信号分解 系统模型 LTI</dc:subject>
  <dc:title>第一节课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